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F3DAE">
      <w:pPr>
        <w:pStyle w:val="8"/>
        <w:spacing w:before="258"/>
        <w:rPr>
          <w:rFonts w:ascii="Times New Roman" w:hAnsi="Times New Roman" w:cs="Times New Roman"/>
        </w:rPr>
      </w:pPr>
      <w:r>
        <w:rPr>
          <w:rFonts w:ascii="Times New Roman" w:hAnsi="Times New Roman" w:cs="Times New Roman"/>
        </w:rPr>
        <mc:AlternateContent>
          <mc:Choice Requires="wpg">
            <w:drawing>
              <wp:anchor distT="0" distB="0" distL="0" distR="0" simplePos="0" relativeHeight="251659264" behindDoc="0" locked="0" layoutInCell="1" allowOverlap="1">
                <wp:simplePos x="0" y="0"/>
                <wp:positionH relativeFrom="page">
                  <wp:posOffset>5347970</wp:posOffset>
                </wp:positionH>
                <wp:positionV relativeFrom="page">
                  <wp:posOffset>0</wp:posOffset>
                </wp:positionV>
                <wp:extent cx="2212340" cy="1781810"/>
                <wp:effectExtent l="0" t="0" r="0" b="0"/>
                <wp:wrapNone/>
                <wp:docPr id="1" name="Group 1"/>
                <wp:cNvGraphicFramePr/>
                <a:graphic xmlns:a="http://schemas.openxmlformats.org/drawingml/2006/main">
                  <a:graphicData uri="http://schemas.microsoft.com/office/word/2010/wordprocessingGroup">
                    <wpg:wgp>
                      <wpg:cNvGrpSpPr/>
                      <wpg:grpSpPr>
                        <a:xfrm>
                          <a:off x="0" y="0"/>
                          <a:ext cx="2212340" cy="1781810"/>
                          <a:chOff x="0" y="0"/>
                          <a:chExt cx="2212340" cy="1781810"/>
                        </a:xfrm>
                      </wpg:grpSpPr>
                      <wps:wsp>
                        <wps:cNvPr id="2" name="Graphic 2"/>
                        <wps:cNvSpPr/>
                        <wps:spPr>
                          <a:xfrm>
                            <a:off x="0" y="73278"/>
                            <a:ext cx="2054225" cy="1708785"/>
                          </a:xfrm>
                          <a:custGeom>
                            <a:avLst/>
                            <a:gdLst/>
                            <a:ahLst/>
                            <a:cxnLst/>
                            <a:rect l="l" t="t" r="r" b="b"/>
                            <a:pathLst>
                              <a:path w="2054225" h="1708785">
                                <a:moveTo>
                                  <a:pt x="257683" y="110998"/>
                                </a:moveTo>
                                <a:lnTo>
                                  <a:pt x="216890" y="40132"/>
                                </a:lnTo>
                                <a:lnTo>
                                  <a:pt x="212725" y="32893"/>
                                </a:lnTo>
                                <a:lnTo>
                                  <a:pt x="212725" y="110998"/>
                                </a:lnTo>
                                <a:lnTo>
                                  <a:pt x="170180" y="184277"/>
                                </a:lnTo>
                                <a:lnTo>
                                  <a:pt x="87503" y="184277"/>
                                </a:lnTo>
                                <a:lnTo>
                                  <a:pt x="44958" y="110998"/>
                                </a:lnTo>
                                <a:lnTo>
                                  <a:pt x="87503" y="40132"/>
                                </a:lnTo>
                                <a:lnTo>
                                  <a:pt x="170180" y="40132"/>
                                </a:lnTo>
                                <a:lnTo>
                                  <a:pt x="212725" y="110998"/>
                                </a:lnTo>
                                <a:lnTo>
                                  <a:pt x="212725" y="32893"/>
                                </a:lnTo>
                                <a:lnTo>
                                  <a:pt x="193802" y="0"/>
                                </a:lnTo>
                                <a:lnTo>
                                  <a:pt x="63881" y="0"/>
                                </a:lnTo>
                                <a:lnTo>
                                  <a:pt x="0" y="110998"/>
                                </a:lnTo>
                                <a:lnTo>
                                  <a:pt x="63881" y="224409"/>
                                </a:lnTo>
                                <a:lnTo>
                                  <a:pt x="193802" y="224409"/>
                                </a:lnTo>
                                <a:lnTo>
                                  <a:pt x="216395" y="184277"/>
                                </a:lnTo>
                                <a:lnTo>
                                  <a:pt x="257683" y="110998"/>
                                </a:lnTo>
                                <a:close/>
                              </a:path>
                              <a:path w="2054225" h="1708785">
                                <a:moveTo>
                                  <a:pt x="572008" y="304800"/>
                                </a:moveTo>
                                <a:lnTo>
                                  <a:pt x="512953" y="304800"/>
                                </a:lnTo>
                                <a:lnTo>
                                  <a:pt x="512953" y="335534"/>
                                </a:lnTo>
                                <a:lnTo>
                                  <a:pt x="572008" y="335534"/>
                                </a:lnTo>
                                <a:lnTo>
                                  <a:pt x="572008" y="304800"/>
                                </a:lnTo>
                                <a:close/>
                              </a:path>
                              <a:path w="2054225" h="1708785">
                                <a:moveTo>
                                  <a:pt x="598043" y="264668"/>
                                </a:moveTo>
                                <a:lnTo>
                                  <a:pt x="486918" y="264668"/>
                                </a:lnTo>
                                <a:lnTo>
                                  <a:pt x="486918" y="292989"/>
                                </a:lnTo>
                                <a:lnTo>
                                  <a:pt x="598043" y="292989"/>
                                </a:lnTo>
                                <a:lnTo>
                                  <a:pt x="598043" y="264668"/>
                                </a:lnTo>
                                <a:close/>
                              </a:path>
                              <a:path w="2054225" h="1708785">
                                <a:moveTo>
                                  <a:pt x="598043" y="222123"/>
                                </a:moveTo>
                                <a:lnTo>
                                  <a:pt x="486918" y="222123"/>
                                </a:lnTo>
                                <a:lnTo>
                                  <a:pt x="486918" y="252857"/>
                                </a:lnTo>
                                <a:lnTo>
                                  <a:pt x="598043" y="252857"/>
                                </a:lnTo>
                                <a:lnTo>
                                  <a:pt x="598043" y="222123"/>
                                </a:lnTo>
                                <a:close/>
                              </a:path>
                              <a:path w="2054225" h="1708785">
                                <a:moveTo>
                                  <a:pt x="654685" y="110998"/>
                                </a:moveTo>
                                <a:lnTo>
                                  <a:pt x="618744" y="49530"/>
                                </a:lnTo>
                                <a:lnTo>
                                  <a:pt x="616966" y="46494"/>
                                </a:lnTo>
                                <a:lnTo>
                                  <a:pt x="616966" y="110998"/>
                                </a:lnTo>
                                <a:lnTo>
                                  <a:pt x="579120" y="174879"/>
                                </a:lnTo>
                                <a:lnTo>
                                  <a:pt x="505841" y="174879"/>
                                </a:lnTo>
                                <a:lnTo>
                                  <a:pt x="470408" y="110998"/>
                                </a:lnTo>
                                <a:lnTo>
                                  <a:pt x="505841" y="49530"/>
                                </a:lnTo>
                                <a:lnTo>
                                  <a:pt x="579120" y="49530"/>
                                </a:lnTo>
                                <a:lnTo>
                                  <a:pt x="616966" y="110998"/>
                                </a:lnTo>
                                <a:lnTo>
                                  <a:pt x="616966" y="46494"/>
                                </a:lnTo>
                                <a:lnTo>
                                  <a:pt x="598043" y="14097"/>
                                </a:lnTo>
                                <a:lnTo>
                                  <a:pt x="486918" y="14097"/>
                                </a:lnTo>
                                <a:lnTo>
                                  <a:pt x="432562" y="110998"/>
                                </a:lnTo>
                                <a:lnTo>
                                  <a:pt x="486918" y="207899"/>
                                </a:lnTo>
                                <a:lnTo>
                                  <a:pt x="598043" y="207899"/>
                                </a:lnTo>
                                <a:lnTo>
                                  <a:pt x="617334" y="174879"/>
                                </a:lnTo>
                                <a:lnTo>
                                  <a:pt x="654685" y="110998"/>
                                </a:lnTo>
                                <a:close/>
                              </a:path>
                              <a:path w="2054225" h="1708785">
                                <a:moveTo>
                                  <a:pt x="2053971" y="1595120"/>
                                </a:moveTo>
                                <a:lnTo>
                                  <a:pt x="2010727" y="1519428"/>
                                </a:lnTo>
                                <a:lnTo>
                                  <a:pt x="2009013" y="1516430"/>
                                </a:lnTo>
                                <a:lnTo>
                                  <a:pt x="2009013" y="1595120"/>
                                </a:lnTo>
                                <a:lnTo>
                                  <a:pt x="1964182" y="1668399"/>
                                </a:lnTo>
                                <a:lnTo>
                                  <a:pt x="1876679" y="1668399"/>
                                </a:lnTo>
                                <a:lnTo>
                                  <a:pt x="1834134" y="1595120"/>
                                </a:lnTo>
                                <a:lnTo>
                                  <a:pt x="1876679" y="1519428"/>
                                </a:lnTo>
                                <a:lnTo>
                                  <a:pt x="1964182" y="1519428"/>
                                </a:lnTo>
                                <a:lnTo>
                                  <a:pt x="2009013" y="1595120"/>
                                </a:lnTo>
                                <a:lnTo>
                                  <a:pt x="2009013" y="1516430"/>
                                </a:lnTo>
                                <a:lnTo>
                                  <a:pt x="1987804" y="1479296"/>
                                </a:lnTo>
                                <a:lnTo>
                                  <a:pt x="1855470" y="1479296"/>
                                </a:lnTo>
                                <a:lnTo>
                                  <a:pt x="1789303" y="1595120"/>
                                </a:lnTo>
                                <a:lnTo>
                                  <a:pt x="1855470" y="1708531"/>
                                </a:lnTo>
                                <a:lnTo>
                                  <a:pt x="1987804" y="1708531"/>
                                </a:lnTo>
                                <a:lnTo>
                                  <a:pt x="2011210" y="1668399"/>
                                </a:lnTo>
                                <a:lnTo>
                                  <a:pt x="2053971" y="1595120"/>
                                </a:lnTo>
                                <a:close/>
                              </a:path>
                            </a:pathLst>
                          </a:custGeom>
                          <a:solidFill>
                            <a:srgbClr val="DEDDDC"/>
                          </a:solidFill>
                        </wps:spPr>
                        <wps:bodyPr wrap="square" lIns="0" tIns="0" rIns="0" bIns="0" rtlCol="0">
                          <a:noAutofit/>
                        </wps:bodyPr>
                      </wps:wsp>
                      <pic:pic xmlns:pic="http://schemas.openxmlformats.org/drawingml/2006/picture">
                        <pic:nvPicPr>
                          <pic:cNvPr id="3" name="Image 3"/>
                          <pic:cNvPicPr/>
                        </pic:nvPicPr>
                        <pic:blipFill>
                          <a:blip r:embed="rId8" cstate="print"/>
                          <a:stretch>
                            <a:fillRect/>
                          </a:stretch>
                        </pic:blipFill>
                        <pic:spPr>
                          <a:xfrm>
                            <a:off x="1311783" y="663955"/>
                            <a:ext cx="219836" cy="222250"/>
                          </a:xfrm>
                          <a:prstGeom prst="rect">
                            <a:avLst/>
                          </a:prstGeom>
                        </pic:spPr>
                      </pic:pic>
                      <wps:wsp>
                        <wps:cNvPr id="4" name="Graphic 4"/>
                        <wps:cNvSpPr/>
                        <wps:spPr>
                          <a:xfrm>
                            <a:off x="267081" y="0"/>
                            <a:ext cx="1432560" cy="1016635"/>
                          </a:xfrm>
                          <a:custGeom>
                            <a:avLst/>
                            <a:gdLst/>
                            <a:ahLst/>
                            <a:cxnLst/>
                            <a:rect l="l" t="t" r="r" b="b"/>
                            <a:pathLst>
                              <a:path w="1432560" h="1016635">
                                <a:moveTo>
                                  <a:pt x="550799" y="238633"/>
                                </a:moveTo>
                                <a:lnTo>
                                  <a:pt x="527177" y="198221"/>
                                </a:lnTo>
                                <a:lnTo>
                                  <a:pt x="527177" y="238633"/>
                                </a:lnTo>
                                <a:lnTo>
                                  <a:pt x="512737" y="264248"/>
                                </a:lnTo>
                                <a:lnTo>
                                  <a:pt x="416204" y="432866"/>
                                </a:lnTo>
                                <a:lnTo>
                                  <a:pt x="401828" y="458470"/>
                                </a:lnTo>
                                <a:lnTo>
                                  <a:pt x="148971" y="458470"/>
                                </a:lnTo>
                                <a:lnTo>
                                  <a:pt x="102323" y="379717"/>
                                </a:lnTo>
                                <a:lnTo>
                                  <a:pt x="66243" y="317398"/>
                                </a:lnTo>
                                <a:lnTo>
                                  <a:pt x="35725" y="264248"/>
                                </a:lnTo>
                                <a:lnTo>
                                  <a:pt x="21336" y="238633"/>
                                </a:lnTo>
                                <a:lnTo>
                                  <a:pt x="35725" y="213080"/>
                                </a:lnTo>
                                <a:lnTo>
                                  <a:pt x="66243" y="159943"/>
                                </a:lnTo>
                                <a:lnTo>
                                  <a:pt x="102323" y="97624"/>
                                </a:lnTo>
                                <a:lnTo>
                                  <a:pt x="133413" y="44488"/>
                                </a:lnTo>
                                <a:lnTo>
                                  <a:pt x="148971" y="18923"/>
                                </a:lnTo>
                                <a:lnTo>
                                  <a:pt x="401828" y="18923"/>
                                </a:lnTo>
                                <a:lnTo>
                                  <a:pt x="416204" y="44488"/>
                                </a:lnTo>
                                <a:lnTo>
                                  <a:pt x="512737" y="213080"/>
                                </a:lnTo>
                                <a:lnTo>
                                  <a:pt x="527177" y="238633"/>
                                </a:lnTo>
                                <a:lnTo>
                                  <a:pt x="527177" y="198221"/>
                                </a:lnTo>
                                <a:lnTo>
                                  <a:pt x="422402" y="18923"/>
                                </a:lnTo>
                                <a:lnTo>
                                  <a:pt x="411353" y="0"/>
                                </a:lnTo>
                                <a:lnTo>
                                  <a:pt x="137160" y="0"/>
                                </a:lnTo>
                                <a:lnTo>
                                  <a:pt x="0" y="238633"/>
                                </a:lnTo>
                                <a:lnTo>
                                  <a:pt x="137160" y="477393"/>
                                </a:lnTo>
                                <a:lnTo>
                                  <a:pt x="411353" y="477393"/>
                                </a:lnTo>
                                <a:lnTo>
                                  <a:pt x="422402" y="458470"/>
                                </a:lnTo>
                                <a:lnTo>
                                  <a:pt x="550799" y="238633"/>
                                </a:lnTo>
                                <a:close/>
                              </a:path>
                              <a:path w="1432560" h="1016635">
                                <a:moveTo>
                                  <a:pt x="978535" y="512826"/>
                                </a:moveTo>
                                <a:lnTo>
                                  <a:pt x="846201" y="283591"/>
                                </a:lnTo>
                                <a:lnTo>
                                  <a:pt x="583819" y="283591"/>
                                </a:lnTo>
                                <a:lnTo>
                                  <a:pt x="451485" y="512826"/>
                                </a:lnTo>
                                <a:lnTo>
                                  <a:pt x="583819" y="742061"/>
                                </a:lnTo>
                                <a:lnTo>
                                  <a:pt x="846201" y="742061"/>
                                </a:lnTo>
                                <a:lnTo>
                                  <a:pt x="978535" y="512826"/>
                                </a:lnTo>
                                <a:close/>
                              </a:path>
                              <a:path w="1432560" h="1016635">
                                <a:moveTo>
                                  <a:pt x="1432433" y="777494"/>
                                </a:moveTo>
                                <a:lnTo>
                                  <a:pt x="1411097" y="740384"/>
                                </a:lnTo>
                                <a:lnTo>
                                  <a:pt x="1411097" y="777494"/>
                                </a:lnTo>
                                <a:lnTo>
                                  <a:pt x="1396707" y="803059"/>
                                </a:lnTo>
                                <a:lnTo>
                                  <a:pt x="1300238" y="971651"/>
                                </a:lnTo>
                                <a:lnTo>
                                  <a:pt x="1285875" y="997204"/>
                                </a:lnTo>
                                <a:lnTo>
                                  <a:pt x="1030478" y="997204"/>
                                </a:lnTo>
                                <a:lnTo>
                                  <a:pt x="1016101" y="971651"/>
                                </a:lnTo>
                                <a:lnTo>
                                  <a:pt x="919632" y="803059"/>
                                </a:lnTo>
                                <a:lnTo>
                                  <a:pt x="905256" y="777494"/>
                                </a:lnTo>
                                <a:lnTo>
                                  <a:pt x="919632" y="751890"/>
                                </a:lnTo>
                                <a:lnTo>
                                  <a:pt x="1016101" y="583272"/>
                                </a:lnTo>
                                <a:lnTo>
                                  <a:pt x="1030478" y="557657"/>
                                </a:lnTo>
                                <a:lnTo>
                                  <a:pt x="1285875" y="557657"/>
                                </a:lnTo>
                                <a:lnTo>
                                  <a:pt x="1300251" y="583272"/>
                                </a:lnTo>
                                <a:lnTo>
                                  <a:pt x="1396720" y="751890"/>
                                </a:lnTo>
                                <a:lnTo>
                                  <a:pt x="1411097" y="777494"/>
                                </a:lnTo>
                                <a:lnTo>
                                  <a:pt x="1411097" y="740384"/>
                                </a:lnTo>
                                <a:lnTo>
                                  <a:pt x="1306068" y="557657"/>
                                </a:lnTo>
                                <a:lnTo>
                                  <a:pt x="1295273" y="538861"/>
                                </a:lnTo>
                                <a:lnTo>
                                  <a:pt x="1021080" y="538861"/>
                                </a:lnTo>
                                <a:lnTo>
                                  <a:pt x="884047" y="777494"/>
                                </a:lnTo>
                                <a:lnTo>
                                  <a:pt x="1021080" y="1016127"/>
                                </a:lnTo>
                                <a:lnTo>
                                  <a:pt x="1295273" y="1016127"/>
                                </a:lnTo>
                                <a:lnTo>
                                  <a:pt x="1306144" y="997204"/>
                                </a:lnTo>
                                <a:lnTo>
                                  <a:pt x="1432433" y="777494"/>
                                </a:lnTo>
                                <a:close/>
                              </a:path>
                              <a:path w="1432560" h="1016635">
                                <a:moveTo>
                                  <a:pt x="1432433" y="255143"/>
                                </a:moveTo>
                                <a:lnTo>
                                  <a:pt x="1411097" y="218033"/>
                                </a:lnTo>
                                <a:lnTo>
                                  <a:pt x="1411097" y="255143"/>
                                </a:lnTo>
                                <a:lnTo>
                                  <a:pt x="1396720" y="280771"/>
                                </a:lnTo>
                                <a:lnTo>
                                  <a:pt x="1300238" y="449427"/>
                                </a:lnTo>
                                <a:lnTo>
                                  <a:pt x="1285875" y="474980"/>
                                </a:lnTo>
                                <a:lnTo>
                                  <a:pt x="1030478" y="474980"/>
                                </a:lnTo>
                                <a:lnTo>
                                  <a:pt x="1016101" y="449427"/>
                                </a:lnTo>
                                <a:lnTo>
                                  <a:pt x="919632" y="280771"/>
                                </a:lnTo>
                                <a:lnTo>
                                  <a:pt x="905256" y="255143"/>
                                </a:lnTo>
                                <a:lnTo>
                                  <a:pt x="919632" y="229590"/>
                                </a:lnTo>
                                <a:lnTo>
                                  <a:pt x="1016101" y="60998"/>
                                </a:lnTo>
                                <a:lnTo>
                                  <a:pt x="1030478" y="35433"/>
                                </a:lnTo>
                                <a:lnTo>
                                  <a:pt x="1285875" y="35433"/>
                                </a:lnTo>
                                <a:lnTo>
                                  <a:pt x="1300251" y="60998"/>
                                </a:lnTo>
                                <a:lnTo>
                                  <a:pt x="1396720" y="229590"/>
                                </a:lnTo>
                                <a:lnTo>
                                  <a:pt x="1411097" y="255143"/>
                                </a:lnTo>
                                <a:lnTo>
                                  <a:pt x="1411097" y="218033"/>
                                </a:lnTo>
                                <a:lnTo>
                                  <a:pt x="1306144" y="35433"/>
                                </a:lnTo>
                                <a:lnTo>
                                  <a:pt x="1295273" y="16510"/>
                                </a:lnTo>
                                <a:lnTo>
                                  <a:pt x="1021080" y="16510"/>
                                </a:lnTo>
                                <a:lnTo>
                                  <a:pt x="884047" y="255143"/>
                                </a:lnTo>
                                <a:lnTo>
                                  <a:pt x="1021080" y="493903"/>
                                </a:lnTo>
                                <a:lnTo>
                                  <a:pt x="1295273" y="493903"/>
                                </a:lnTo>
                                <a:lnTo>
                                  <a:pt x="1306131" y="474980"/>
                                </a:lnTo>
                                <a:lnTo>
                                  <a:pt x="1432433" y="255143"/>
                                </a:lnTo>
                                <a:close/>
                              </a:path>
                            </a:pathLst>
                          </a:custGeom>
                          <a:solidFill>
                            <a:srgbClr val="DEDDDC"/>
                          </a:solidFill>
                        </wps:spPr>
                        <wps:bodyPr wrap="square" lIns="0" tIns="0" rIns="0" bIns="0" rtlCol="0">
                          <a:noAutofit/>
                        </wps:bodyPr>
                      </wps:wsp>
                      <pic:pic xmlns:pic="http://schemas.openxmlformats.org/drawingml/2006/picture">
                        <pic:nvPicPr>
                          <pic:cNvPr id="5" name="Image 5"/>
                          <pic:cNvPicPr/>
                        </pic:nvPicPr>
                        <pic:blipFill>
                          <a:blip r:embed="rId9" cstate="print"/>
                          <a:stretch>
                            <a:fillRect/>
                          </a:stretch>
                        </pic:blipFill>
                        <pic:spPr>
                          <a:xfrm>
                            <a:off x="803655" y="415925"/>
                            <a:ext cx="356869" cy="193801"/>
                          </a:xfrm>
                          <a:prstGeom prst="rect">
                            <a:avLst/>
                          </a:prstGeom>
                        </pic:spPr>
                      </pic:pic>
                      <wps:wsp>
                        <wps:cNvPr id="6" name="Graphic 6"/>
                        <wps:cNvSpPr/>
                        <wps:spPr>
                          <a:xfrm>
                            <a:off x="1590802" y="597916"/>
                            <a:ext cx="621665" cy="915035"/>
                          </a:xfrm>
                          <a:custGeom>
                            <a:avLst/>
                            <a:gdLst/>
                            <a:ahLst/>
                            <a:cxnLst/>
                            <a:rect l="l" t="t" r="r" b="b"/>
                            <a:pathLst>
                              <a:path w="621665" h="915035">
                                <a:moveTo>
                                  <a:pt x="621538" y="0"/>
                                </a:moveTo>
                                <a:lnTo>
                                  <a:pt x="264668" y="0"/>
                                </a:lnTo>
                                <a:lnTo>
                                  <a:pt x="0" y="458470"/>
                                </a:lnTo>
                                <a:lnTo>
                                  <a:pt x="264668" y="914526"/>
                                </a:lnTo>
                                <a:lnTo>
                                  <a:pt x="621538" y="914526"/>
                                </a:lnTo>
                                <a:lnTo>
                                  <a:pt x="621538" y="895603"/>
                                </a:lnTo>
                                <a:lnTo>
                                  <a:pt x="274066" y="895603"/>
                                </a:lnTo>
                                <a:lnTo>
                                  <a:pt x="265971" y="881238"/>
                                </a:lnTo>
                                <a:lnTo>
                                  <a:pt x="48859" y="505699"/>
                                </a:lnTo>
                                <a:lnTo>
                                  <a:pt x="29303" y="472149"/>
                                </a:lnTo>
                                <a:lnTo>
                                  <a:pt x="21209" y="458470"/>
                                </a:lnTo>
                                <a:lnTo>
                                  <a:pt x="29303" y="444101"/>
                                </a:lnTo>
                                <a:lnTo>
                                  <a:pt x="265971" y="33256"/>
                                </a:lnTo>
                                <a:lnTo>
                                  <a:pt x="274066" y="18923"/>
                                </a:lnTo>
                                <a:lnTo>
                                  <a:pt x="621538" y="18923"/>
                                </a:lnTo>
                                <a:lnTo>
                                  <a:pt x="621538" y="0"/>
                                </a:lnTo>
                                <a:close/>
                              </a:path>
                            </a:pathLst>
                          </a:custGeom>
                          <a:solidFill>
                            <a:srgbClr val="DEDDDC"/>
                          </a:solidFill>
                        </wps:spPr>
                        <wps:bodyPr wrap="square" lIns="0" tIns="0" rIns="0" bIns="0" rtlCol="0">
                          <a:noAutofit/>
                        </wps:bodyPr>
                      </wps:wsp>
                    </wpg:wgp>
                  </a:graphicData>
                </a:graphic>
              </wp:anchor>
            </w:drawing>
          </mc:Choice>
          <mc:Fallback>
            <w:pict>
              <v:group id="_x0000_s1026" o:spid="_x0000_s1026" o:spt="203" style="position:absolute;left:0pt;margin-left:421.1pt;margin-top:0pt;height:140.3pt;width:174.2pt;mso-position-horizontal-relative:page;mso-position-vertical-relative:page;z-index:251659264;mso-width-relative:page;mso-height-relative:page;" coordsize="2212340,1781810" o:gfxdata="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">
                <o:lock v:ext="edit" aspectratio="f"/>
                <v:shape id="Graphic 2" o:spid="_x0000_s1026" o:spt="100" style="position:absolute;left:0;top:73278;height:1708785;width:2054225;" fillcolor="#DEDDDC" filled="t" stroked="f" coordsize="2054225,1708785" o:gfxdata="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yimLsAAADa&#10;AAAADwAAAAAAAAABACAAAAAiAAAAZHJzL2Rvd25yZXYueG1sUEsBAhQAFAAAAAgAh07iQDMvBZ47&#10;AAAAOQAAABAAAAAAAAAAAQAgAAAACgEAAGRycy9zaGFwZXhtbC54bWxQSwUGAAAAAAYABgBbAQAA&#10;tAMAAAAA&#10;" path="m257683,110998l216890,40132,212725,32893,212725,110998,170180,184277,87503,184277,44958,110998,87503,40132,170180,40132,212725,110998,212725,32893,193802,0,63881,0,0,110998,63881,224409,193802,224409,216395,184277,257683,110998xem572008,304800l512953,304800,512953,335534,572008,335534,572008,304800xem598043,264668l486918,264668,486918,292989,598043,292989,598043,264668xem598043,222123l486918,222123,486918,252857,598043,252857,598043,222123xem654685,110998l618744,49530,616966,46494,616966,110998,579120,174879,505841,174879,470408,110998,505841,49530,579120,49530,616966,110998,616966,46494,598043,14097,486918,14097,432562,110998,486918,207899,598043,207899,617334,174879,654685,110998xem2053971,1595120l2010727,1519428,2009013,1516430,2009013,1595120,1964182,1668399,1876679,1668399,1834134,1595120,1876679,1519428,1964182,1519428,2009013,1595120,2009013,1516430,1987804,1479296,1855470,1479296,1789303,1595120,1855470,1708531,1987804,1708531,2011210,1668399,2053971,1595120xe">
                  <v:fill on="t" focussize="0,0"/>
                  <v:stroke on="f"/>
                  <v:imagedata o:title=""/>
                  <o:lock v:ext="edit" aspectratio="f"/>
                  <v:textbox inset="0mm,0mm,0mm,0mm"/>
                </v:shape>
                <v:shape id="Image 3" o:spid="_x0000_s1026" o:spt="75" type="#_x0000_t75" style="position:absolute;left:1311783;top:663955;height:222250;width:219836;" filled="f" o:preferrelative="t" stroked="f" coordsize="21600,21600" o:gfxdata="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LeNE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Graphic 4" o:spid="_x0000_s1026" o:spt="100" style="position:absolute;left:267081;top:0;height:1016635;width:1432560;" fillcolor="#DEDDDC" filled="t" stroked="f" coordsize="1432560,1016635" o:gfxdata="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EsxLrsAAADa&#10;AAAADwAAAAAAAAABACAAAAAiAAAAZHJzL2Rvd25yZXYueG1sUEsBAhQAFAAAAAgAh07iQDMvBZ47&#10;AAAAOQAAABAAAAAAAAAAAQAgAAAACgEAAGRycy9zaGFwZXhtbC54bWxQSwUGAAAAAAYABgBbAQAA&#10;tAMAAAAA&#10;" path="m550799,238633l527177,198221,527177,238633,512737,264248,416204,432866,401828,458470,148971,458470,102323,379717,66243,317398,35725,264248,21336,238633,35725,213080,66243,159943,102323,97624,133413,44488,148971,18923,401828,18923,416204,44488,512737,213080,527177,238633,527177,198221,422402,18923,411353,0,137160,0,0,238633,137160,477393,411353,477393,422402,458470,550799,238633xem978535,512826l846201,283591,583819,283591,451485,512826,583819,742061,846201,742061,978535,512826xem1432433,777494l1411097,740384,1411097,777494,1396707,803059,1300238,971651,1285875,997204,1030478,997204,1016101,971651,919632,803059,905256,777494,919632,751890,1016101,583272,1030478,557657,1285875,557657,1300251,583272,1396720,751890,1411097,777494,1411097,740384,1306068,557657,1295273,538861,1021080,538861,884047,777494,1021080,1016127,1295273,1016127,1306144,997204,1432433,777494xem1432433,255143l1411097,218033,1411097,255143,1396720,280771,1300238,449427,1285875,474980,1030478,474980,1016101,449427,919632,280771,905256,255143,919632,229590,1016101,60998,1030478,35433,1285875,35433,1300251,60998,1396720,229590,1411097,255143,1411097,218033,1306144,35433,1295273,16510,1021080,16510,884047,255143,1021080,493903,1295273,493903,1306131,474980,1432433,255143xe">
                  <v:fill on="t" focussize="0,0"/>
                  <v:stroke on="f"/>
                  <v:imagedata o:title=""/>
                  <o:lock v:ext="edit" aspectratio="f"/>
                  <v:textbox inset="0mm,0mm,0mm,0mm"/>
                </v:shape>
                <v:shape id="Image 5" o:spid="_x0000_s1026" o:spt="75" type="#_x0000_t75" style="position:absolute;left:803655;top:415925;height:193801;width:356869;" filled="f" o:preferrelative="t" stroked="f" coordsize="21600,21600" o:gfxdata="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URsgrsAAADa&#10;AAAADwAAAAAAAAABACAAAAAiAAAAZHJzL2Rvd25yZXYueG1sUEsBAhQAFAAAAAgAh07iQDMvBZ47&#10;AAAAOQAAABAAAAAAAAAAAQAgAAAACgEAAGRycy9zaGFwZXhtbC54bWxQSwUGAAAAAAYABgBbAQAA&#10;tAMAAAAA&#10;">
                  <v:fill on="f" focussize="0,0"/>
                  <v:stroke on="f"/>
                  <v:imagedata r:id="rId9" o:title=""/>
                  <o:lock v:ext="edit" aspectratio="f"/>
                </v:shape>
                <v:shape id="Graphic 6" o:spid="_x0000_s1026" o:spt="100" style="position:absolute;left:1590802;top:597916;height:915035;width:621665;" fillcolor="#DEDDDC" filled="t" stroked="f" coordsize="621665,915035" o:gfxdata="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jmRKrsAAADa&#10;AAAADwAAAAAAAAABACAAAAAiAAAAZHJzL2Rvd25yZXYueG1sUEsBAhQAFAAAAAgAh07iQDMvBZ47&#10;AAAAOQAAABAAAAAAAAAAAQAgAAAACgEAAGRycy9zaGFwZXhtbC54bWxQSwUGAAAAAAYABgBbAQAA&#10;tAMAAAAA&#10;" path="m621538,0l264668,0,0,458470,264668,914526,621538,914526,621538,895603,274066,895603,265971,881238,48859,505699,29303,472149,21209,458470,29303,444101,265971,33256,274066,18923,621538,18923,621538,0xe">
                  <v:fill on="t" focussize="0,0"/>
                  <v:stroke on="f"/>
                  <v:imagedata o:title=""/>
                  <o:lock v:ext="edit" aspectratio="f"/>
                  <v:textbox inset="0mm,0mm,0mm,0mm"/>
                </v:shape>
              </v:group>
            </w:pict>
          </mc:Fallback>
        </mc:AlternateContent>
      </w:r>
    </w:p>
    <w:p w14:paraId="409FE841">
      <w:pPr>
        <w:pStyle w:val="8"/>
        <w:ind w:left="1862"/>
        <w:rPr>
          <w:rFonts w:ascii="Times New Roman" w:hAnsi="Times New Roman" w:cs="Times New Roman"/>
        </w:rPr>
      </w:pPr>
      <w:r>
        <w:rPr>
          <w:rFonts w:ascii="Times New Roman" w:hAnsi="Times New Roman" w:cs="Times New Roman"/>
        </w:rPr>
        <mc:AlternateContent>
          <mc:Choice Requires="wps">
            <w:drawing>
              <wp:anchor distT="0" distB="0" distL="0" distR="0" simplePos="0" relativeHeight="251659264" behindDoc="0" locked="0" layoutInCell="1" allowOverlap="1">
                <wp:simplePos x="0" y="0"/>
                <wp:positionH relativeFrom="page">
                  <wp:posOffset>1368425</wp:posOffset>
                </wp:positionH>
                <wp:positionV relativeFrom="paragraph">
                  <wp:posOffset>-22225</wp:posOffset>
                </wp:positionV>
                <wp:extent cx="27940" cy="443865"/>
                <wp:effectExtent l="0" t="0" r="0" b="0"/>
                <wp:wrapNone/>
                <wp:docPr id="7" name="Graphic 7"/>
                <wp:cNvGraphicFramePr/>
                <a:graphic xmlns:a="http://schemas.openxmlformats.org/drawingml/2006/main">
                  <a:graphicData uri="http://schemas.microsoft.com/office/word/2010/wordprocessingShape">
                    <wps:wsp>
                      <wps:cNvSpPr/>
                      <wps:spPr>
                        <a:xfrm>
                          <a:off x="0" y="0"/>
                          <a:ext cx="27940" cy="443865"/>
                        </a:xfrm>
                        <a:custGeom>
                          <a:avLst/>
                          <a:gdLst/>
                          <a:ahLst/>
                          <a:cxnLst/>
                          <a:rect l="l" t="t" r="r" b="b"/>
                          <a:pathLst>
                            <a:path w="27940" h="443865">
                              <a:moveTo>
                                <a:pt x="27431" y="0"/>
                              </a:moveTo>
                              <a:lnTo>
                                <a:pt x="0" y="0"/>
                              </a:lnTo>
                              <a:lnTo>
                                <a:pt x="0" y="443483"/>
                              </a:lnTo>
                              <a:lnTo>
                                <a:pt x="27431" y="443483"/>
                              </a:lnTo>
                              <a:lnTo>
                                <a:pt x="27431" y="0"/>
                              </a:lnTo>
                              <a:close/>
                            </a:path>
                          </a:pathLst>
                        </a:custGeom>
                        <a:solidFill>
                          <a:srgbClr val="1F4E79"/>
                        </a:solidFill>
                      </wps:spPr>
                      <wps:bodyPr wrap="square" lIns="0" tIns="0" rIns="0" bIns="0" rtlCol="0">
                        <a:noAutofit/>
                      </wps:bodyPr>
                    </wps:wsp>
                  </a:graphicData>
                </a:graphic>
              </wp:anchor>
            </w:drawing>
          </mc:Choice>
          <mc:Fallback>
            <w:pict>
              <v:shape id="Graphic 7" o:spid="_x0000_s1026" o:spt="100" style="position:absolute;left:0pt;margin-left:107.75pt;margin-top:-1.75pt;height:34.95pt;width:2.2pt;mso-position-horizontal-relative:page;z-index:251659264;mso-width-relative:page;mso-height-relative:page;" fillcolor="#1F4E79" filled="t" stroked="f" coordsize="27940,443865" o:gfxdata="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jvjLPYAAAACQEAAA8AAAAAAAAAAQAgAAAAIgAAAGRycy9kb3ducmV2LnhtbFBLAQIUABQAAAAI&#10;AIdO4kDQcpMsJgIAANoEAAAOAAAAAAAAAAEAIAAAACcBAABkcnMvZTJvRG9jLnhtbFBLBQYAAAAA&#10;BgAGAFkBAAC/BQAAAAA=&#10;" path="m27431,0l0,0,0,443483,27431,443483,27431,0xe">
                <v:fill on="t" focussize="0,0"/>
                <v:stroke on="f"/>
                <v:imagedata o:title=""/>
                <o:lock v:ext="edit" aspectratio="f"/>
                <v:textbox inset="0mm,0mm,0mm,0mm"/>
              </v:shape>
            </w:pict>
          </mc:Fallback>
        </mc:AlternateContent>
      </w:r>
      <w:r>
        <w:rPr>
          <w:rFonts w:ascii="Times New Roman" w:hAnsi="Times New Roman" w:cs="Times New Roman"/>
        </w:rPr>
        <mc:AlternateContent>
          <mc:Choice Requires="wpg">
            <w:drawing>
              <wp:anchor distT="0" distB="0" distL="0" distR="0" simplePos="0" relativeHeight="251659264" behindDoc="0" locked="0" layoutInCell="1" allowOverlap="1">
                <wp:simplePos x="0" y="0"/>
                <wp:positionH relativeFrom="page">
                  <wp:posOffset>404495</wp:posOffset>
                </wp:positionH>
                <wp:positionV relativeFrom="paragraph">
                  <wp:posOffset>0</wp:posOffset>
                </wp:positionV>
                <wp:extent cx="757555" cy="325755"/>
                <wp:effectExtent l="0" t="0" r="0" b="0"/>
                <wp:wrapNone/>
                <wp:docPr id="8" name="Group 8"/>
                <wp:cNvGraphicFramePr/>
                <a:graphic xmlns:a="http://schemas.openxmlformats.org/drawingml/2006/main">
                  <a:graphicData uri="http://schemas.microsoft.com/office/word/2010/wordprocessingGroup">
                    <wpg:wgp>
                      <wpg:cNvGrpSpPr/>
                      <wpg:grpSpPr>
                        <a:xfrm>
                          <a:off x="0" y="0"/>
                          <a:ext cx="757555" cy="325755"/>
                          <a:chOff x="0" y="0"/>
                          <a:chExt cx="757555" cy="325755"/>
                        </a:xfrm>
                      </wpg:grpSpPr>
                      <pic:pic xmlns:pic="http://schemas.openxmlformats.org/drawingml/2006/picture">
                        <pic:nvPicPr>
                          <pic:cNvPr id="9" name="Image 9"/>
                          <pic:cNvPicPr/>
                        </pic:nvPicPr>
                        <pic:blipFill>
                          <a:blip r:embed="rId10" cstate="print"/>
                          <a:stretch>
                            <a:fillRect/>
                          </a:stretch>
                        </pic:blipFill>
                        <pic:spPr>
                          <a:xfrm>
                            <a:off x="0" y="0"/>
                            <a:ext cx="386039" cy="321151"/>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429910" y="4760"/>
                            <a:ext cx="327460" cy="320507"/>
                          </a:xfrm>
                          <a:prstGeom prst="rect">
                            <a:avLst/>
                          </a:prstGeom>
                        </pic:spPr>
                      </pic:pic>
                    </wpg:wgp>
                  </a:graphicData>
                </a:graphic>
              </wp:anchor>
            </w:drawing>
          </mc:Choice>
          <mc:Fallback>
            <w:pict>
              <v:group id="_x0000_s1026" o:spid="_x0000_s1026" o:spt="203" style="position:absolute;left:0pt;margin-left:31.85pt;margin-top:0pt;height:25.65pt;width:59.65pt;mso-position-horizontal-relative:page;z-index:251659264;mso-width-relative:page;mso-height-relative:page;" coordsize="757555,325755" o:gfxdata="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">
                <o:lock v:ext="edit" aspectratio="f"/>
                <v:shape id="Image 9" o:spid="_x0000_s1026" o:spt="75" type="#_x0000_t75" style="position:absolute;left:0;top:0;height:321151;width:386039;" filled="f" o:preferrelative="t" stroked="f" coordsize="21600,21600" o:gfxdata="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cW3augAAANoA&#10;AAAPAAAAAAAAAAEAIAAAACIAAABkcnMvZG93bnJldi54bWxQSwECFAAUAAAACACHTuJAMy8FnjsA&#10;AAA5AAAAEAAAAAAAAAABACAAAAAJAQAAZHJzL3NoYXBleG1sLnhtbFBLBQYAAAAABgAGAFsBAACz&#10;AwAAAAA=&#10;">
                  <v:fill on="f" focussize="0,0"/>
                  <v:stroke on="f"/>
                  <v:imagedata r:id="rId10" o:title=""/>
                  <o:lock v:ext="edit" aspectratio="f"/>
                </v:shape>
                <v:shape id="Image 10" o:spid="_x0000_s1026" o:spt="75" type="#_x0000_t75" style="position:absolute;left:429910;top:4760;height:320507;width:327460;" filled="f" o:preferrelative="t" stroked="f" coordsize="21600,21600" o:gfxdata="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UCmxvQAA&#10;ANsAAAAPAAAAAAAAAAEAIAAAACIAAABkcnMvZG93bnJldi54bWxQSwECFAAUAAAACACHTuJAMy8F&#10;njsAAAA5AAAAEAAAAAAAAAABACAAAAAMAQAAZHJzL3NoYXBleG1sLnhtbFBLBQYAAAAABgAGAFsB&#10;AAC2AwAAAAA=&#10;">
                  <v:fill on="f" focussize="0,0"/>
                  <v:stroke on="f"/>
                  <v:imagedata r:id="rId11" o:title=""/>
                  <o:lock v:ext="edit" aspectratio="f"/>
                </v:shape>
              </v:group>
            </w:pict>
          </mc:Fallback>
        </mc:AlternateContent>
      </w:r>
      <w:r>
        <w:rPr>
          <w:rFonts w:ascii="Times New Roman" w:hAnsi="Times New Roman" w:cs="Times New Roman"/>
          <w:color w:val="00569B"/>
        </w:rPr>
        <w:t>TRƯỜNG</w:t>
      </w:r>
      <w:r>
        <w:rPr>
          <w:rFonts w:ascii="Times New Roman" w:hAnsi="Times New Roman" w:cs="Times New Roman"/>
          <w:color w:val="00569B"/>
          <w:spacing w:val="1"/>
        </w:rPr>
        <w:t xml:space="preserve"> </w:t>
      </w:r>
      <w:r>
        <w:rPr>
          <w:rFonts w:ascii="Times New Roman" w:hAnsi="Times New Roman" w:cs="Times New Roman"/>
          <w:color w:val="00569B"/>
        </w:rPr>
        <w:t>ĐẠI</w:t>
      </w:r>
      <w:r>
        <w:rPr>
          <w:rFonts w:ascii="Times New Roman" w:hAnsi="Times New Roman" w:cs="Times New Roman"/>
          <w:color w:val="00569B"/>
          <w:spacing w:val="-3"/>
        </w:rPr>
        <w:t xml:space="preserve"> </w:t>
      </w:r>
      <w:r>
        <w:rPr>
          <w:rFonts w:ascii="Times New Roman" w:hAnsi="Times New Roman" w:cs="Times New Roman"/>
          <w:color w:val="00569B"/>
        </w:rPr>
        <w:t>HỌC</w:t>
      </w:r>
      <w:r>
        <w:rPr>
          <w:rFonts w:ascii="Times New Roman" w:hAnsi="Times New Roman" w:cs="Times New Roman"/>
          <w:color w:val="00569B"/>
          <w:spacing w:val="-1"/>
        </w:rPr>
        <w:t xml:space="preserve"> </w:t>
      </w:r>
      <w:r>
        <w:rPr>
          <w:rFonts w:ascii="Times New Roman" w:hAnsi="Times New Roman" w:cs="Times New Roman"/>
          <w:color w:val="00569B"/>
        </w:rPr>
        <w:t>CÔNG</w:t>
      </w:r>
      <w:r>
        <w:rPr>
          <w:rFonts w:ascii="Times New Roman" w:hAnsi="Times New Roman" w:cs="Times New Roman"/>
          <w:color w:val="00569B"/>
          <w:spacing w:val="-1"/>
        </w:rPr>
        <w:t xml:space="preserve"> </w:t>
      </w:r>
      <w:r>
        <w:rPr>
          <w:rFonts w:ascii="Times New Roman" w:hAnsi="Times New Roman" w:cs="Times New Roman"/>
          <w:color w:val="00569B"/>
        </w:rPr>
        <w:t xml:space="preserve">NGHỆ THÔNG </w:t>
      </w:r>
      <w:r>
        <w:rPr>
          <w:rFonts w:ascii="Times New Roman" w:hAnsi="Times New Roman" w:cs="Times New Roman"/>
          <w:color w:val="00569B"/>
          <w:spacing w:val="-5"/>
        </w:rPr>
        <w:t>TIN</w:t>
      </w:r>
    </w:p>
    <w:p w14:paraId="2F560375">
      <w:pPr>
        <w:ind w:left="1862"/>
        <w:rPr>
          <w:rFonts w:ascii="Times New Roman" w:hAnsi="Times New Roman" w:cs="Times New Roman"/>
          <w:b/>
          <w:sz w:val="26"/>
        </w:rPr>
      </w:pPr>
      <w:r>
        <w:rPr>
          <w:rFonts w:ascii="Times New Roman" w:hAnsi="Times New Roman" w:cs="Times New Roman"/>
          <w:b/>
          <w:color w:val="00569B"/>
          <w:sz w:val="26"/>
        </w:rPr>
        <w:t>KHOA</w:t>
      </w:r>
      <w:r>
        <w:rPr>
          <w:rFonts w:ascii="Times New Roman" w:hAnsi="Times New Roman" w:cs="Times New Roman"/>
          <w:b/>
          <w:color w:val="00569B"/>
          <w:spacing w:val="3"/>
          <w:sz w:val="26"/>
        </w:rPr>
        <w:t xml:space="preserve"> </w:t>
      </w:r>
      <w:r>
        <w:rPr>
          <w:rFonts w:ascii="Times New Roman" w:hAnsi="Times New Roman" w:cs="Times New Roman"/>
          <w:b/>
          <w:color w:val="00569B"/>
          <w:sz w:val="26"/>
        </w:rPr>
        <w:t>MẠNG</w:t>
      </w:r>
      <w:r>
        <w:rPr>
          <w:rFonts w:ascii="Times New Roman" w:hAnsi="Times New Roman" w:cs="Times New Roman"/>
          <w:b/>
          <w:color w:val="00569B"/>
          <w:spacing w:val="3"/>
          <w:sz w:val="26"/>
        </w:rPr>
        <w:t xml:space="preserve"> </w:t>
      </w:r>
      <w:r>
        <w:rPr>
          <w:rFonts w:ascii="Times New Roman" w:hAnsi="Times New Roman" w:cs="Times New Roman"/>
          <w:b/>
          <w:color w:val="00569B"/>
          <w:sz w:val="26"/>
        </w:rPr>
        <w:t>MÁY</w:t>
      </w:r>
      <w:r>
        <w:rPr>
          <w:rFonts w:ascii="Times New Roman" w:hAnsi="Times New Roman" w:cs="Times New Roman"/>
          <w:b/>
          <w:color w:val="00569B"/>
          <w:spacing w:val="3"/>
          <w:sz w:val="26"/>
        </w:rPr>
        <w:t xml:space="preserve"> </w:t>
      </w:r>
      <w:r>
        <w:rPr>
          <w:rFonts w:ascii="Times New Roman" w:hAnsi="Times New Roman" w:cs="Times New Roman"/>
          <w:b/>
          <w:color w:val="00569B"/>
          <w:sz w:val="26"/>
        </w:rPr>
        <w:t>TÍNH</w:t>
      </w:r>
      <w:r>
        <w:rPr>
          <w:rFonts w:ascii="Times New Roman" w:hAnsi="Times New Roman" w:cs="Times New Roman"/>
          <w:b/>
          <w:color w:val="00569B"/>
          <w:spacing w:val="2"/>
          <w:sz w:val="26"/>
        </w:rPr>
        <w:t xml:space="preserve"> </w:t>
      </w:r>
      <w:r>
        <w:rPr>
          <w:rFonts w:ascii="Times New Roman" w:hAnsi="Times New Roman" w:cs="Times New Roman"/>
          <w:b/>
          <w:color w:val="00569B"/>
          <w:sz w:val="26"/>
        </w:rPr>
        <w:t>VÀ</w:t>
      </w:r>
      <w:r>
        <w:rPr>
          <w:rFonts w:ascii="Times New Roman" w:hAnsi="Times New Roman" w:cs="Times New Roman"/>
          <w:b/>
          <w:color w:val="00569B"/>
          <w:spacing w:val="4"/>
          <w:sz w:val="26"/>
        </w:rPr>
        <w:t xml:space="preserve"> </w:t>
      </w:r>
      <w:r>
        <w:rPr>
          <w:rFonts w:ascii="Times New Roman" w:hAnsi="Times New Roman" w:cs="Times New Roman"/>
          <w:b/>
          <w:color w:val="00569B"/>
          <w:sz w:val="26"/>
        </w:rPr>
        <w:t>TRUYỀN</w:t>
      </w:r>
      <w:r>
        <w:rPr>
          <w:rFonts w:ascii="Times New Roman" w:hAnsi="Times New Roman" w:cs="Times New Roman"/>
          <w:b/>
          <w:color w:val="00569B"/>
          <w:spacing w:val="5"/>
          <w:sz w:val="26"/>
        </w:rPr>
        <w:t xml:space="preserve"> </w:t>
      </w:r>
      <w:r>
        <w:rPr>
          <w:rFonts w:ascii="Times New Roman" w:hAnsi="Times New Roman" w:cs="Times New Roman"/>
          <w:b/>
          <w:color w:val="00569B"/>
          <w:spacing w:val="-2"/>
          <w:sz w:val="26"/>
        </w:rPr>
        <w:t>THÔNG</w:t>
      </w:r>
    </w:p>
    <w:p w14:paraId="672A6659">
      <w:pPr>
        <w:pStyle w:val="8"/>
        <w:spacing w:before="379"/>
        <w:rPr>
          <w:rFonts w:ascii="Times New Roman" w:hAnsi="Times New Roman" w:cs="Times New Roman"/>
          <w:b/>
          <w:sz w:val="40"/>
        </w:rPr>
      </w:pPr>
    </w:p>
    <w:p w14:paraId="60B259CA">
      <w:pPr>
        <w:pStyle w:val="2"/>
        <w:rPr>
          <w:rFonts w:ascii="Times New Roman" w:hAnsi="Times New Roman" w:cs="Times New Roman"/>
        </w:rPr>
      </w:pPr>
      <w:r>
        <w:rPr>
          <w:rFonts w:ascii="Times New Roman" w:hAnsi="Times New Roman" w:cs="Times New Roman"/>
          <w:color w:val="00569B"/>
          <w:spacing w:val="-8"/>
        </w:rPr>
        <w:t>BÀI</w:t>
      </w:r>
      <w:r>
        <w:rPr>
          <w:rFonts w:ascii="Times New Roman" w:hAnsi="Times New Roman" w:cs="Times New Roman"/>
          <w:color w:val="00569B"/>
          <w:spacing w:val="-23"/>
        </w:rPr>
        <w:t xml:space="preserve"> </w:t>
      </w:r>
      <w:r>
        <w:rPr>
          <w:rFonts w:ascii="Times New Roman" w:hAnsi="Times New Roman" w:cs="Times New Roman"/>
          <w:color w:val="00569B"/>
          <w:spacing w:val="-8"/>
        </w:rPr>
        <w:t>TẬP</w:t>
      </w:r>
      <w:r>
        <w:rPr>
          <w:rFonts w:ascii="Times New Roman" w:hAnsi="Times New Roman" w:cs="Times New Roman"/>
          <w:color w:val="00569B"/>
          <w:spacing w:val="-22"/>
        </w:rPr>
        <w:t xml:space="preserve"> </w:t>
      </w:r>
      <w:r>
        <w:rPr>
          <w:rFonts w:ascii="Times New Roman" w:hAnsi="Times New Roman" w:cs="Times New Roman"/>
          <w:color w:val="00569B"/>
          <w:spacing w:val="-8"/>
        </w:rPr>
        <w:t>THỰC</w:t>
      </w:r>
      <w:r>
        <w:rPr>
          <w:rFonts w:ascii="Times New Roman" w:hAnsi="Times New Roman" w:cs="Times New Roman"/>
          <w:color w:val="00569B"/>
          <w:spacing w:val="-19"/>
        </w:rPr>
        <w:t xml:space="preserve"> </w:t>
      </w:r>
      <w:r>
        <w:rPr>
          <w:rFonts w:ascii="Times New Roman" w:hAnsi="Times New Roman" w:cs="Times New Roman"/>
          <w:color w:val="00569B"/>
          <w:spacing w:val="-8"/>
        </w:rPr>
        <w:t>HÀNH</w:t>
      </w:r>
      <w:r>
        <w:rPr>
          <w:rFonts w:ascii="Times New Roman" w:hAnsi="Times New Roman" w:cs="Times New Roman"/>
          <w:color w:val="00569B"/>
          <w:spacing w:val="-18"/>
        </w:rPr>
        <w:t xml:space="preserve"> </w:t>
      </w:r>
      <w:r>
        <w:rPr>
          <w:rFonts w:ascii="Times New Roman" w:hAnsi="Times New Roman" w:cs="Times New Roman"/>
          <w:color w:val="00569B"/>
          <w:spacing w:val="-8"/>
        </w:rPr>
        <w:t>02</w:t>
      </w:r>
    </w:p>
    <w:p w14:paraId="4D3ADB71">
      <w:pPr>
        <w:pStyle w:val="3"/>
        <w:spacing w:before="355"/>
        <w:rPr>
          <w:rFonts w:ascii="Times New Roman" w:hAnsi="Times New Roman" w:cs="Times New Roman"/>
        </w:rPr>
      </w:pPr>
      <w:r>
        <w:rPr>
          <w:rFonts w:ascii="Times New Roman" w:hAnsi="Times New Roman" w:cs="Times New Roman"/>
        </w:rPr>
        <w:t>Quản</w:t>
      </w:r>
      <w:r>
        <w:rPr>
          <w:rFonts w:ascii="Times New Roman" w:hAnsi="Times New Roman" w:cs="Times New Roman"/>
          <w:spacing w:val="-4"/>
        </w:rPr>
        <w:t xml:space="preserve"> </w:t>
      </w:r>
      <w:r>
        <w:rPr>
          <w:rFonts w:ascii="Times New Roman" w:hAnsi="Times New Roman" w:cs="Times New Roman"/>
        </w:rPr>
        <w:t>lý</w:t>
      </w:r>
      <w:r>
        <w:rPr>
          <w:rFonts w:ascii="Times New Roman" w:hAnsi="Times New Roman" w:cs="Times New Roman"/>
          <w:spacing w:val="-3"/>
        </w:rPr>
        <w:t xml:space="preserve"> </w:t>
      </w:r>
      <w:r>
        <w:rPr>
          <w:rFonts w:ascii="Times New Roman" w:hAnsi="Times New Roman" w:cs="Times New Roman"/>
        </w:rPr>
        <w:t>và</w:t>
      </w:r>
      <w:r>
        <w:rPr>
          <w:rFonts w:ascii="Times New Roman" w:hAnsi="Times New Roman" w:cs="Times New Roman"/>
          <w:spacing w:val="-3"/>
        </w:rPr>
        <w:t xml:space="preserve"> </w:t>
      </w:r>
      <w:r>
        <w:rPr>
          <w:rFonts w:ascii="Times New Roman" w:hAnsi="Times New Roman" w:cs="Times New Roman"/>
        </w:rPr>
        <w:t>triển</w:t>
      </w:r>
      <w:r>
        <w:rPr>
          <w:rFonts w:ascii="Times New Roman" w:hAnsi="Times New Roman" w:cs="Times New Roman"/>
          <w:spacing w:val="-4"/>
        </w:rPr>
        <w:t xml:space="preserve"> </w:t>
      </w:r>
      <w:r>
        <w:rPr>
          <w:rFonts w:ascii="Times New Roman" w:hAnsi="Times New Roman" w:cs="Times New Roman"/>
        </w:rPr>
        <w:t>khai</w:t>
      </w:r>
      <w:r>
        <w:rPr>
          <w:rFonts w:ascii="Times New Roman" w:hAnsi="Times New Roman" w:cs="Times New Roman"/>
          <w:spacing w:val="-2"/>
        </w:rPr>
        <w:t xml:space="preserve"> </w:t>
      </w:r>
      <w:r>
        <w:rPr>
          <w:rFonts w:ascii="Times New Roman" w:hAnsi="Times New Roman" w:cs="Times New Roman"/>
        </w:rPr>
        <w:t>hạ</w:t>
      </w:r>
      <w:r>
        <w:rPr>
          <w:rFonts w:ascii="Times New Roman" w:hAnsi="Times New Roman" w:cs="Times New Roman"/>
          <w:spacing w:val="-3"/>
        </w:rPr>
        <w:t xml:space="preserve"> </w:t>
      </w:r>
      <w:r>
        <w:rPr>
          <w:rFonts w:ascii="Times New Roman" w:hAnsi="Times New Roman" w:cs="Times New Roman"/>
        </w:rPr>
        <w:t>tầng</w:t>
      </w:r>
      <w:r>
        <w:rPr>
          <w:rFonts w:ascii="Times New Roman" w:hAnsi="Times New Roman" w:cs="Times New Roman"/>
          <w:spacing w:val="-4"/>
        </w:rPr>
        <w:t xml:space="preserve"> </w:t>
      </w:r>
      <w:r>
        <w:rPr>
          <w:rFonts w:ascii="Times New Roman" w:hAnsi="Times New Roman" w:cs="Times New Roman"/>
        </w:rPr>
        <w:t>AWS</w:t>
      </w:r>
      <w:r>
        <w:rPr>
          <w:rFonts w:ascii="Times New Roman" w:hAnsi="Times New Roman" w:cs="Times New Roman"/>
          <w:spacing w:val="-5"/>
        </w:rPr>
        <w:t xml:space="preserve"> </w:t>
      </w:r>
      <w:r>
        <w:rPr>
          <w:rFonts w:ascii="Times New Roman" w:hAnsi="Times New Roman" w:cs="Times New Roman"/>
        </w:rPr>
        <w:t>và</w:t>
      </w:r>
      <w:r>
        <w:rPr>
          <w:rFonts w:ascii="Times New Roman" w:hAnsi="Times New Roman" w:cs="Times New Roman"/>
          <w:spacing w:val="-1"/>
        </w:rPr>
        <w:t xml:space="preserve"> </w:t>
      </w:r>
      <w:r>
        <w:rPr>
          <w:rFonts w:ascii="Times New Roman" w:hAnsi="Times New Roman" w:cs="Times New Roman"/>
        </w:rPr>
        <w:t>ứng</w:t>
      </w:r>
      <w:r>
        <w:rPr>
          <w:rFonts w:ascii="Times New Roman" w:hAnsi="Times New Roman" w:cs="Times New Roman"/>
          <w:spacing w:val="-4"/>
        </w:rPr>
        <w:t xml:space="preserve"> </w:t>
      </w:r>
      <w:r>
        <w:rPr>
          <w:rFonts w:ascii="Times New Roman" w:hAnsi="Times New Roman" w:cs="Times New Roman"/>
        </w:rPr>
        <w:t>dụng</w:t>
      </w:r>
      <w:r>
        <w:rPr>
          <w:rFonts w:ascii="Times New Roman" w:hAnsi="Times New Roman" w:cs="Times New Roman"/>
          <w:spacing w:val="-4"/>
        </w:rPr>
        <w:t xml:space="preserve"> </w:t>
      </w:r>
      <w:r>
        <w:rPr>
          <w:rFonts w:ascii="Times New Roman" w:hAnsi="Times New Roman" w:cs="Times New Roman"/>
        </w:rPr>
        <w:t>microservices</w:t>
      </w:r>
      <w:r>
        <w:rPr>
          <w:rFonts w:ascii="Times New Roman" w:hAnsi="Times New Roman" w:cs="Times New Roman"/>
          <w:spacing w:val="-2"/>
        </w:rPr>
        <w:t xml:space="preserve"> </w:t>
      </w:r>
      <w:r>
        <w:rPr>
          <w:rFonts w:ascii="Times New Roman" w:hAnsi="Times New Roman" w:cs="Times New Roman"/>
        </w:rPr>
        <w:t>với</w:t>
      </w:r>
      <w:r>
        <w:rPr>
          <w:rFonts w:ascii="Times New Roman" w:hAnsi="Times New Roman" w:cs="Times New Roman"/>
          <w:spacing w:val="-3"/>
        </w:rPr>
        <w:t xml:space="preserve"> </w:t>
      </w:r>
      <w:r>
        <w:rPr>
          <w:rFonts w:ascii="Times New Roman" w:hAnsi="Times New Roman" w:cs="Times New Roman"/>
        </w:rPr>
        <w:t>Terraform, CloudFormation, GitHub Actions, AWS CodePipeline và Jenkins</w:t>
      </w:r>
    </w:p>
    <w:p w14:paraId="0A37501D">
      <w:pPr>
        <w:pStyle w:val="8"/>
        <w:spacing w:before="192"/>
        <w:rPr>
          <w:rFonts w:ascii="Times New Roman" w:hAnsi="Times New Roman" w:cs="Times New Roman"/>
          <w:b/>
          <w:sz w:val="30"/>
        </w:rPr>
      </w:pPr>
    </w:p>
    <w:p w14:paraId="4317DA7A">
      <w:pPr>
        <w:ind w:left="436" w:right="16"/>
        <w:jc w:val="center"/>
        <w:rPr>
          <w:rFonts w:ascii="Times New Roman" w:hAnsi="Times New Roman" w:cs="Times New Roman"/>
          <w:sz w:val="26"/>
        </w:rPr>
      </w:pPr>
      <w:r>
        <w:rPr>
          <w:rFonts w:ascii="Times New Roman" w:hAnsi="Times New Roman" w:cs="Times New Roman"/>
          <w:b/>
          <w:sz w:val="26"/>
        </w:rPr>
        <w:t>Môn</w:t>
      </w:r>
      <w:r>
        <w:rPr>
          <w:rFonts w:ascii="Times New Roman" w:hAnsi="Times New Roman" w:cs="Times New Roman"/>
          <w:b/>
          <w:spacing w:val="-6"/>
          <w:sz w:val="26"/>
        </w:rPr>
        <w:t xml:space="preserve"> </w:t>
      </w:r>
      <w:r>
        <w:rPr>
          <w:rFonts w:ascii="Times New Roman" w:hAnsi="Times New Roman" w:cs="Times New Roman"/>
          <w:b/>
          <w:sz w:val="26"/>
        </w:rPr>
        <w:t>học:</w:t>
      </w:r>
      <w:r>
        <w:rPr>
          <w:rFonts w:ascii="Times New Roman" w:hAnsi="Times New Roman" w:cs="Times New Roman"/>
          <w:b/>
          <w:spacing w:val="-5"/>
          <w:sz w:val="26"/>
        </w:rPr>
        <w:t xml:space="preserve"> </w:t>
      </w:r>
      <w:r>
        <w:rPr>
          <w:rFonts w:ascii="Times New Roman" w:hAnsi="Times New Roman" w:cs="Times New Roman"/>
          <w:sz w:val="26"/>
        </w:rPr>
        <w:t>Công</w:t>
      </w:r>
      <w:r>
        <w:rPr>
          <w:rFonts w:ascii="Times New Roman" w:hAnsi="Times New Roman" w:cs="Times New Roman"/>
          <w:spacing w:val="-7"/>
          <w:sz w:val="26"/>
        </w:rPr>
        <w:t xml:space="preserve"> </w:t>
      </w:r>
      <w:r>
        <w:rPr>
          <w:rFonts w:ascii="Times New Roman" w:hAnsi="Times New Roman" w:cs="Times New Roman"/>
          <w:sz w:val="26"/>
        </w:rPr>
        <w:t>nghệ</w:t>
      </w:r>
      <w:r>
        <w:rPr>
          <w:rFonts w:ascii="Times New Roman" w:hAnsi="Times New Roman" w:cs="Times New Roman"/>
          <w:spacing w:val="-5"/>
          <w:sz w:val="26"/>
        </w:rPr>
        <w:t xml:space="preserve"> </w:t>
      </w:r>
      <w:r>
        <w:rPr>
          <w:rFonts w:ascii="Times New Roman" w:hAnsi="Times New Roman" w:cs="Times New Roman"/>
          <w:sz w:val="26"/>
        </w:rPr>
        <w:t>DevOps</w:t>
      </w:r>
      <w:r>
        <w:rPr>
          <w:rFonts w:ascii="Times New Roman" w:hAnsi="Times New Roman" w:cs="Times New Roman"/>
          <w:spacing w:val="-6"/>
          <w:sz w:val="26"/>
        </w:rPr>
        <w:t xml:space="preserve"> </w:t>
      </w:r>
      <w:r>
        <w:rPr>
          <w:rFonts w:ascii="Times New Roman" w:hAnsi="Times New Roman" w:cs="Times New Roman"/>
          <w:sz w:val="26"/>
        </w:rPr>
        <w:t>và</w:t>
      </w:r>
      <w:r>
        <w:rPr>
          <w:rFonts w:ascii="Times New Roman" w:hAnsi="Times New Roman" w:cs="Times New Roman"/>
          <w:spacing w:val="-5"/>
          <w:sz w:val="26"/>
        </w:rPr>
        <w:t xml:space="preserve"> </w:t>
      </w:r>
      <w:r>
        <w:rPr>
          <w:rFonts w:ascii="Times New Roman" w:hAnsi="Times New Roman" w:cs="Times New Roman"/>
          <w:sz w:val="26"/>
        </w:rPr>
        <w:t>Ứng</w:t>
      </w:r>
      <w:r>
        <w:rPr>
          <w:rFonts w:ascii="Times New Roman" w:hAnsi="Times New Roman" w:cs="Times New Roman"/>
          <w:spacing w:val="-7"/>
          <w:sz w:val="26"/>
        </w:rPr>
        <w:t xml:space="preserve"> </w:t>
      </w:r>
      <w:r>
        <w:rPr>
          <w:rFonts w:ascii="Times New Roman" w:hAnsi="Times New Roman" w:cs="Times New Roman"/>
          <w:spacing w:val="-4"/>
          <w:sz w:val="26"/>
        </w:rPr>
        <w:t>dụng</w:t>
      </w:r>
    </w:p>
    <w:p w14:paraId="42DD184A">
      <w:pPr>
        <w:spacing w:before="120"/>
        <w:ind w:left="436" w:right="15"/>
        <w:jc w:val="center"/>
        <w:rPr>
          <w:rFonts w:ascii="Times New Roman" w:hAnsi="Times New Roman" w:cs="Times New Roman"/>
          <w:sz w:val="26"/>
        </w:rPr>
      </w:pPr>
      <w:r>
        <w:rPr>
          <w:rFonts w:ascii="Times New Roman" w:hAnsi="Times New Roman" w:cs="Times New Roman"/>
          <w:b/>
          <w:sz w:val="26"/>
        </w:rPr>
        <w:t>Mã</w:t>
      </w:r>
      <w:r>
        <w:rPr>
          <w:rFonts w:ascii="Times New Roman" w:hAnsi="Times New Roman" w:cs="Times New Roman"/>
          <w:b/>
          <w:spacing w:val="-5"/>
          <w:sz w:val="26"/>
        </w:rPr>
        <w:t xml:space="preserve"> </w:t>
      </w:r>
      <w:r>
        <w:rPr>
          <w:rFonts w:ascii="Times New Roman" w:hAnsi="Times New Roman" w:cs="Times New Roman"/>
          <w:b/>
          <w:sz w:val="26"/>
        </w:rPr>
        <w:t>MH:</w:t>
      </w:r>
      <w:r>
        <w:rPr>
          <w:rFonts w:ascii="Times New Roman" w:hAnsi="Times New Roman" w:cs="Times New Roman"/>
          <w:b/>
          <w:spacing w:val="-6"/>
          <w:sz w:val="26"/>
        </w:rPr>
        <w:t xml:space="preserve"> </w:t>
      </w:r>
      <w:r>
        <w:rPr>
          <w:rFonts w:ascii="Times New Roman" w:hAnsi="Times New Roman" w:cs="Times New Roman"/>
          <w:spacing w:val="-2"/>
          <w:sz w:val="26"/>
        </w:rPr>
        <w:t>NT548</w:t>
      </w:r>
    </w:p>
    <w:p w14:paraId="5DAB6C7B">
      <w:pPr>
        <w:pStyle w:val="8"/>
        <w:spacing w:before="239"/>
        <w:rPr>
          <w:rFonts w:ascii="Times New Roman" w:hAnsi="Times New Roman" w:cs="Times New Roman"/>
        </w:rPr>
      </w:pPr>
    </w:p>
    <w:p w14:paraId="1324B0F3">
      <w:pPr>
        <w:pStyle w:val="4"/>
        <w:ind w:left="436" w:right="14"/>
        <w:jc w:val="center"/>
        <w:rPr>
          <w:rFonts w:ascii="Times New Roman" w:hAnsi="Times New Roman" w:cs="Times New Roman"/>
        </w:rPr>
      </w:pPr>
      <w:r>
        <w:rPr>
          <w:rFonts w:ascii="Times New Roman" w:hAnsi="Times New Roman" w:cs="Times New Roman"/>
        </w:rPr>
        <w:t>GIẢNG</w:t>
      </w:r>
      <w:r>
        <w:rPr>
          <w:rFonts w:ascii="Times New Roman" w:hAnsi="Times New Roman" w:cs="Times New Roman"/>
          <w:spacing w:val="-7"/>
        </w:rPr>
        <w:t xml:space="preserve"> </w:t>
      </w:r>
      <w:r>
        <w:rPr>
          <w:rFonts w:ascii="Times New Roman" w:hAnsi="Times New Roman" w:cs="Times New Roman"/>
        </w:rPr>
        <w:t>VIÊN</w:t>
      </w:r>
      <w:r>
        <w:rPr>
          <w:rFonts w:ascii="Times New Roman" w:hAnsi="Times New Roman" w:cs="Times New Roman"/>
          <w:spacing w:val="-8"/>
        </w:rPr>
        <w:t xml:space="preserve"> </w:t>
      </w:r>
      <w:r>
        <w:rPr>
          <w:rFonts w:ascii="Times New Roman" w:hAnsi="Times New Roman" w:cs="Times New Roman"/>
        </w:rPr>
        <w:t>HƯỚNG</w:t>
      </w:r>
      <w:r>
        <w:rPr>
          <w:rFonts w:ascii="Times New Roman" w:hAnsi="Times New Roman" w:cs="Times New Roman"/>
          <w:spacing w:val="-7"/>
        </w:rPr>
        <w:t xml:space="preserve"> </w:t>
      </w:r>
      <w:r>
        <w:rPr>
          <w:rFonts w:ascii="Times New Roman" w:hAnsi="Times New Roman" w:cs="Times New Roman"/>
          <w:spacing w:val="-4"/>
        </w:rPr>
        <w:t>DẪN:</w:t>
      </w:r>
    </w:p>
    <w:p w14:paraId="69F8B620">
      <w:pPr>
        <w:pStyle w:val="8"/>
        <w:spacing w:before="122"/>
        <w:ind w:left="436" w:right="13"/>
        <w:jc w:val="center"/>
        <w:rPr>
          <w:rFonts w:ascii="Times New Roman" w:hAnsi="Times New Roman" w:cs="Times New Roman"/>
        </w:rPr>
      </w:pPr>
      <w:r>
        <w:rPr>
          <w:rFonts w:ascii="Times New Roman" w:hAnsi="Times New Roman" w:cs="Times New Roman"/>
        </w:rPr>
        <w:t>ThS.</w:t>
      </w:r>
      <w:r>
        <w:rPr>
          <w:rFonts w:ascii="Times New Roman" w:hAnsi="Times New Roman" w:cs="Times New Roman"/>
          <w:spacing w:val="-5"/>
        </w:rPr>
        <w:t xml:space="preserve"> </w:t>
      </w:r>
      <w:r>
        <w:rPr>
          <w:rFonts w:ascii="Times New Roman" w:hAnsi="Times New Roman" w:cs="Times New Roman"/>
        </w:rPr>
        <w:t>Lê</w:t>
      </w:r>
      <w:r>
        <w:rPr>
          <w:rFonts w:ascii="Times New Roman" w:hAnsi="Times New Roman" w:cs="Times New Roman"/>
          <w:spacing w:val="-4"/>
        </w:rPr>
        <w:t xml:space="preserve"> </w:t>
      </w:r>
      <w:r>
        <w:rPr>
          <w:rFonts w:ascii="Times New Roman" w:hAnsi="Times New Roman" w:cs="Times New Roman"/>
        </w:rPr>
        <w:t>Anh</w:t>
      </w:r>
      <w:r>
        <w:rPr>
          <w:rFonts w:ascii="Times New Roman" w:hAnsi="Times New Roman" w:cs="Times New Roman"/>
          <w:spacing w:val="-5"/>
        </w:rPr>
        <w:t xml:space="preserve"> </w:t>
      </w:r>
      <w:r>
        <w:rPr>
          <w:rFonts w:ascii="Times New Roman" w:hAnsi="Times New Roman" w:cs="Times New Roman"/>
          <w:spacing w:val="-4"/>
        </w:rPr>
        <w:t>Tuấn</w:t>
      </w:r>
    </w:p>
    <w:p w14:paraId="02EB378F">
      <w:pPr>
        <w:pStyle w:val="8"/>
        <w:jc w:val="center"/>
        <w:rPr>
          <w:rFonts w:ascii="Times New Roman" w:hAnsi="Times New Roman" w:cs="Times New Roman"/>
        </w:rPr>
        <w:sectPr>
          <w:headerReference r:id="rId3" w:type="default"/>
          <w:footerReference r:id="rId4" w:type="default"/>
          <w:type w:val="continuous"/>
          <w:pgSz w:w="11910" w:h="16840"/>
          <w:pgMar w:top="0" w:right="850" w:bottom="280" w:left="425" w:header="720" w:footer="720" w:gutter="0"/>
          <w:cols w:space="720" w:num="1"/>
        </w:sectPr>
      </w:pPr>
    </w:p>
    <w:p w14:paraId="6A05A809">
      <w:pPr>
        <w:pStyle w:val="8"/>
        <w:rPr>
          <w:rFonts w:ascii="Times New Roman" w:hAnsi="Times New Roman" w:cs="Times New Roman"/>
          <w:b/>
          <w:sz w:val="32"/>
        </w:rPr>
      </w:pPr>
    </w:p>
    <w:p w14:paraId="5A39BBE3">
      <w:pPr>
        <w:pStyle w:val="8"/>
        <w:rPr>
          <w:rFonts w:ascii="Times New Roman" w:hAnsi="Times New Roman" w:cs="Times New Roman"/>
          <w:b/>
          <w:sz w:val="32"/>
        </w:rPr>
      </w:pPr>
    </w:p>
    <w:p w14:paraId="41C8F396">
      <w:pPr>
        <w:pStyle w:val="8"/>
        <w:spacing w:before="302"/>
        <w:rPr>
          <w:rFonts w:ascii="Times New Roman" w:hAnsi="Times New Roman" w:cs="Times New Roman"/>
          <w:b/>
          <w:sz w:val="32"/>
        </w:rPr>
      </w:pPr>
    </w:p>
    <w:p w14:paraId="5E8FE651">
      <w:pPr>
        <w:pStyle w:val="17"/>
        <w:numPr>
          <w:ilvl w:val="0"/>
          <w:numId w:val="1"/>
        </w:numPr>
        <w:tabs>
          <w:tab w:val="left" w:pos="1102"/>
        </w:tabs>
        <w:spacing w:before="0"/>
        <w:ind w:left="395" w:hanging="395"/>
        <w:rPr>
          <w:rFonts w:ascii="Times New Roman" w:hAnsi="Times New Roman" w:cs="Times New Roman"/>
          <w:sz w:val="32"/>
        </w:rPr>
      </w:pPr>
      <w:r>
        <w:rPr>
          <w:rFonts w:ascii="Times New Roman" w:hAnsi="Times New Roman" w:cs="Times New Roman"/>
          <w:color w:val="767070"/>
          <w:w w:val="90"/>
          <w:sz w:val="32"/>
        </w:rPr>
        <w:t>YÊU</w:t>
      </w:r>
      <w:r>
        <w:rPr>
          <w:rFonts w:ascii="Times New Roman" w:hAnsi="Times New Roman" w:cs="Times New Roman"/>
          <w:color w:val="767070"/>
          <w:spacing w:val="-4"/>
          <w:w w:val="90"/>
          <w:sz w:val="32"/>
        </w:rPr>
        <w:t xml:space="preserve"> </w:t>
      </w:r>
      <w:r>
        <w:rPr>
          <w:rFonts w:ascii="Times New Roman" w:hAnsi="Times New Roman" w:cs="Times New Roman"/>
          <w:color w:val="767070"/>
          <w:w w:val="90"/>
          <w:sz w:val="32"/>
        </w:rPr>
        <w:t>CẦU</w:t>
      </w:r>
      <w:r>
        <w:rPr>
          <w:rFonts w:ascii="Times New Roman" w:hAnsi="Times New Roman" w:cs="Times New Roman"/>
          <w:color w:val="767070"/>
          <w:spacing w:val="-3"/>
          <w:w w:val="90"/>
          <w:sz w:val="32"/>
        </w:rPr>
        <w:t xml:space="preserve"> </w:t>
      </w:r>
      <w:r>
        <w:rPr>
          <w:rFonts w:ascii="Times New Roman" w:hAnsi="Times New Roman" w:cs="Times New Roman"/>
          <w:color w:val="767070"/>
          <w:w w:val="90"/>
          <w:sz w:val="32"/>
        </w:rPr>
        <w:t>THỰC</w:t>
      </w:r>
      <w:r>
        <w:rPr>
          <w:rFonts w:ascii="Times New Roman" w:hAnsi="Times New Roman" w:cs="Times New Roman"/>
          <w:color w:val="767070"/>
          <w:spacing w:val="-3"/>
          <w:w w:val="90"/>
          <w:sz w:val="32"/>
        </w:rPr>
        <w:t xml:space="preserve"> </w:t>
      </w:r>
      <w:r>
        <w:rPr>
          <w:rFonts w:ascii="Times New Roman" w:hAnsi="Times New Roman" w:cs="Times New Roman"/>
          <w:color w:val="767070"/>
          <w:spacing w:val="-4"/>
          <w:w w:val="90"/>
          <w:sz w:val="32"/>
        </w:rPr>
        <w:t>HÀNH</w:t>
      </w:r>
    </w:p>
    <w:p w14:paraId="37889BFA">
      <w:pPr>
        <w:pStyle w:val="8"/>
        <w:spacing w:before="128"/>
        <w:ind w:left="707"/>
        <w:rPr>
          <w:rFonts w:ascii="Times New Roman" w:hAnsi="Times New Roman" w:cs="Times New Roman"/>
        </w:rPr>
      </w:pPr>
      <w:r>
        <w:rPr>
          <w:rFonts w:ascii="Times New Roman" w:hAnsi="Times New Roman" w:cs="Times New Roman"/>
        </w:rPr>
        <w:t>Quản</w:t>
      </w:r>
      <w:r>
        <w:rPr>
          <w:rFonts w:ascii="Times New Roman" w:hAnsi="Times New Roman" w:cs="Times New Roman"/>
          <w:spacing w:val="80"/>
          <w:w w:val="150"/>
        </w:rPr>
        <w:t xml:space="preserve"> </w:t>
      </w:r>
      <w:r>
        <w:rPr>
          <w:rFonts w:ascii="Times New Roman" w:hAnsi="Times New Roman" w:cs="Times New Roman"/>
        </w:rPr>
        <w:t>lý</w:t>
      </w:r>
      <w:r>
        <w:rPr>
          <w:rFonts w:ascii="Times New Roman" w:hAnsi="Times New Roman" w:cs="Times New Roman"/>
          <w:spacing w:val="80"/>
          <w:w w:val="150"/>
        </w:rPr>
        <w:t xml:space="preserve"> </w:t>
      </w:r>
      <w:r>
        <w:rPr>
          <w:rFonts w:ascii="Times New Roman" w:hAnsi="Times New Roman" w:cs="Times New Roman"/>
        </w:rPr>
        <w:t>và</w:t>
      </w:r>
      <w:r>
        <w:rPr>
          <w:rFonts w:ascii="Times New Roman" w:hAnsi="Times New Roman" w:cs="Times New Roman"/>
          <w:spacing w:val="80"/>
          <w:w w:val="150"/>
        </w:rPr>
        <w:t xml:space="preserve"> </w:t>
      </w:r>
      <w:r>
        <w:rPr>
          <w:rFonts w:ascii="Times New Roman" w:hAnsi="Times New Roman" w:cs="Times New Roman"/>
        </w:rPr>
        <w:t>triển</w:t>
      </w:r>
      <w:r>
        <w:rPr>
          <w:rFonts w:ascii="Times New Roman" w:hAnsi="Times New Roman" w:cs="Times New Roman"/>
          <w:spacing w:val="80"/>
          <w:w w:val="150"/>
        </w:rPr>
        <w:t xml:space="preserve"> </w:t>
      </w:r>
      <w:r>
        <w:rPr>
          <w:rFonts w:ascii="Times New Roman" w:hAnsi="Times New Roman" w:cs="Times New Roman"/>
        </w:rPr>
        <w:t>khai</w:t>
      </w:r>
      <w:r>
        <w:rPr>
          <w:rFonts w:ascii="Times New Roman" w:hAnsi="Times New Roman" w:cs="Times New Roman"/>
          <w:spacing w:val="80"/>
          <w:w w:val="150"/>
        </w:rPr>
        <w:t xml:space="preserve"> </w:t>
      </w:r>
      <w:r>
        <w:rPr>
          <w:rFonts w:ascii="Times New Roman" w:hAnsi="Times New Roman" w:cs="Times New Roman"/>
        </w:rPr>
        <w:t>hạ</w:t>
      </w:r>
      <w:r>
        <w:rPr>
          <w:rFonts w:ascii="Times New Roman" w:hAnsi="Times New Roman" w:cs="Times New Roman"/>
          <w:spacing w:val="80"/>
          <w:w w:val="150"/>
        </w:rPr>
        <w:t xml:space="preserve"> </w:t>
      </w:r>
      <w:r>
        <w:rPr>
          <w:rFonts w:ascii="Times New Roman" w:hAnsi="Times New Roman" w:cs="Times New Roman"/>
        </w:rPr>
        <w:t>tầng</w:t>
      </w:r>
      <w:r>
        <w:rPr>
          <w:rFonts w:ascii="Times New Roman" w:hAnsi="Times New Roman" w:cs="Times New Roman"/>
          <w:spacing w:val="80"/>
          <w:w w:val="150"/>
        </w:rPr>
        <w:t xml:space="preserve"> </w:t>
      </w:r>
      <w:r>
        <w:rPr>
          <w:rFonts w:ascii="Times New Roman" w:hAnsi="Times New Roman" w:cs="Times New Roman"/>
        </w:rPr>
        <w:t>AWS</w:t>
      </w:r>
      <w:r>
        <w:rPr>
          <w:rFonts w:ascii="Times New Roman" w:hAnsi="Times New Roman" w:cs="Times New Roman"/>
          <w:spacing w:val="80"/>
          <w:w w:val="150"/>
        </w:rPr>
        <w:t xml:space="preserve"> </w:t>
      </w:r>
      <w:r>
        <w:rPr>
          <w:rFonts w:ascii="Times New Roman" w:hAnsi="Times New Roman" w:cs="Times New Roman"/>
        </w:rPr>
        <w:t>và</w:t>
      </w:r>
      <w:r>
        <w:rPr>
          <w:rFonts w:ascii="Times New Roman" w:hAnsi="Times New Roman" w:cs="Times New Roman"/>
          <w:spacing w:val="80"/>
          <w:w w:val="150"/>
        </w:rPr>
        <w:t xml:space="preserve"> </w:t>
      </w:r>
      <w:r>
        <w:rPr>
          <w:rFonts w:ascii="Times New Roman" w:hAnsi="Times New Roman" w:cs="Times New Roman"/>
        </w:rPr>
        <w:t>ứng</w:t>
      </w:r>
      <w:r>
        <w:rPr>
          <w:rFonts w:ascii="Times New Roman" w:hAnsi="Times New Roman" w:cs="Times New Roman"/>
          <w:spacing w:val="80"/>
          <w:w w:val="150"/>
        </w:rPr>
        <w:t xml:space="preserve"> </w:t>
      </w:r>
      <w:r>
        <w:rPr>
          <w:rFonts w:ascii="Times New Roman" w:hAnsi="Times New Roman" w:cs="Times New Roman"/>
        </w:rPr>
        <w:t>dụng</w:t>
      </w:r>
      <w:r>
        <w:rPr>
          <w:rFonts w:ascii="Times New Roman" w:hAnsi="Times New Roman" w:cs="Times New Roman"/>
          <w:spacing w:val="80"/>
          <w:w w:val="150"/>
        </w:rPr>
        <w:t xml:space="preserve"> </w:t>
      </w:r>
      <w:r>
        <w:rPr>
          <w:rFonts w:ascii="Times New Roman" w:hAnsi="Times New Roman" w:cs="Times New Roman"/>
        </w:rPr>
        <w:t>microservices</w:t>
      </w:r>
      <w:r>
        <w:rPr>
          <w:rFonts w:ascii="Times New Roman" w:hAnsi="Times New Roman" w:cs="Times New Roman"/>
          <w:spacing w:val="80"/>
          <w:w w:val="150"/>
        </w:rPr>
        <w:t xml:space="preserve"> </w:t>
      </w:r>
      <w:r>
        <w:rPr>
          <w:rFonts w:ascii="Times New Roman" w:hAnsi="Times New Roman" w:cs="Times New Roman"/>
        </w:rPr>
        <w:t>với</w:t>
      </w:r>
      <w:r>
        <w:rPr>
          <w:rFonts w:ascii="Times New Roman" w:hAnsi="Times New Roman" w:cs="Times New Roman"/>
          <w:spacing w:val="80"/>
          <w:w w:val="150"/>
        </w:rPr>
        <w:t xml:space="preserve"> </w:t>
      </w:r>
      <w:r>
        <w:rPr>
          <w:rFonts w:ascii="Times New Roman" w:hAnsi="Times New Roman" w:cs="Times New Roman"/>
        </w:rPr>
        <w:t>Terraform, CloudFormation, GitHub Actions, AWS CodePipeline và Jenkins.</w:t>
      </w:r>
    </w:p>
    <w:p w14:paraId="70B88464">
      <w:pPr>
        <w:pStyle w:val="4"/>
        <w:numPr>
          <w:ilvl w:val="1"/>
          <w:numId w:val="1"/>
        </w:numPr>
        <w:tabs>
          <w:tab w:val="left" w:pos="1101"/>
        </w:tabs>
        <w:spacing w:before="121" w:line="317" w:lineRule="exact"/>
        <w:ind w:left="394" w:leftChars="0" w:hanging="394" w:firstLineChars="0"/>
        <w:rPr>
          <w:rFonts w:ascii="Times New Roman" w:hAnsi="Times New Roman" w:cs="Times New Roman"/>
        </w:rPr>
      </w:pPr>
      <w:r>
        <w:rPr>
          <w:rFonts w:ascii="Times New Roman" w:hAnsi="Times New Roman" w:cs="Times New Roman"/>
          <w:spacing w:val="-2"/>
        </w:rPr>
        <w:t>Triển</w:t>
      </w:r>
      <w:r>
        <w:rPr>
          <w:rFonts w:ascii="Times New Roman" w:hAnsi="Times New Roman" w:cs="Times New Roman"/>
          <w:spacing w:val="-11"/>
        </w:rPr>
        <w:t xml:space="preserve"> </w:t>
      </w:r>
      <w:r>
        <w:rPr>
          <w:rFonts w:ascii="Times New Roman" w:hAnsi="Times New Roman" w:cs="Times New Roman"/>
          <w:spacing w:val="-2"/>
        </w:rPr>
        <w:t>khai</w:t>
      </w:r>
      <w:r>
        <w:rPr>
          <w:rFonts w:ascii="Times New Roman" w:hAnsi="Times New Roman" w:cs="Times New Roman"/>
          <w:spacing w:val="-10"/>
        </w:rPr>
        <w:t xml:space="preserve"> </w:t>
      </w:r>
      <w:r>
        <w:rPr>
          <w:rFonts w:ascii="Times New Roman" w:hAnsi="Times New Roman" w:cs="Times New Roman"/>
          <w:spacing w:val="-2"/>
        </w:rPr>
        <w:t>hạ</w:t>
      </w:r>
      <w:r>
        <w:rPr>
          <w:rFonts w:ascii="Times New Roman" w:hAnsi="Times New Roman" w:cs="Times New Roman"/>
          <w:spacing w:val="-8"/>
        </w:rPr>
        <w:t xml:space="preserve"> </w:t>
      </w:r>
      <w:r>
        <w:rPr>
          <w:rFonts w:ascii="Times New Roman" w:hAnsi="Times New Roman" w:cs="Times New Roman"/>
          <w:spacing w:val="-2"/>
        </w:rPr>
        <w:t>tầng</w:t>
      </w:r>
      <w:r>
        <w:rPr>
          <w:rFonts w:ascii="Times New Roman" w:hAnsi="Times New Roman" w:cs="Times New Roman"/>
          <w:spacing w:val="-11"/>
        </w:rPr>
        <w:t xml:space="preserve"> </w:t>
      </w:r>
      <w:r>
        <w:rPr>
          <w:rFonts w:ascii="Times New Roman" w:hAnsi="Times New Roman" w:cs="Times New Roman"/>
          <w:spacing w:val="-2"/>
        </w:rPr>
        <w:t>AWS</w:t>
      </w:r>
      <w:r>
        <w:rPr>
          <w:rFonts w:ascii="Times New Roman" w:hAnsi="Times New Roman" w:cs="Times New Roman"/>
          <w:spacing w:val="-10"/>
        </w:rPr>
        <w:t xml:space="preserve"> </w:t>
      </w:r>
      <w:r>
        <w:rPr>
          <w:rFonts w:ascii="Times New Roman" w:hAnsi="Times New Roman" w:cs="Times New Roman"/>
          <w:spacing w:val="-2"/>
        </w:rPr>
        <w:t>sử</w:t>
      </w:r>
      <w:r>
        <w:rPr>
          <w:rFonts w:ascii="Times New Roman" w:hAnsi="Times New Roman" w:cs="Times New Roman"/>
          <w:spacing w:val="-10"/>
        </w:rPr>
        <w:t xml:space="preserve"> </w:t>
      </w:r>
      <w:r>
        <w:rPr>
          <w:rFonts w:ascii="Times New Roman" w:hAnsi="Times New Roman" w:cs="Times New Roman"/>
          <w:spacing w:val="-2"/>
        </w:rPr>
        <w:t>dụng</w:t>
      </w:r>
      <w:r>
        <w:rPr>
          <w:rFonts w:ascii="Times New Roman" w:hAnsi="Times New Roman" w:cs="Times New Roman"/>
          <w:spacing w:val="-10"/>
        </w:rPr>
        <w:t xml:space="preserve"> </w:t>
      </w:r>
      <w:r>
        <w:rPr>
          <w:rFonts w:ascii="Times New Roman" w:hAnsi="Times New Roman" w:cs="Times New Roman"/>
          <w:spacing w:val="-2"/>
        </w:rPr>
        <w:t>Terraform</w:t>
      </w:r>
      <w:r>
        <w:rPr>
          <w:rFonts w:ascii="Times New Roman" w:hAnsi="Times New Roman" w:cs="Times New Roman"/>
          <w:spacing w:val="-10"/>
        </w:rPr>
        <w:t xml:space="preserve"> </w:t>
      </w:r>
      <w:r>
        <w:rPr>
          <w:rFonts w:ascii="Times New Roman" w:hAnsi="Times New Roman" w:cs="Times New Roman"/>
          <w:spacing w:val="-2"/>
        </w:rPr>
        <w:t>và</w:t>
      </w:r>
      <w:r>
        <w:rPr>
          <w:rFonts w:ascii="Times New Roman" w:hAnsi="Times New Roman" w:cs="Times New Roman"/>
          <w:spacing w:val="-10"/>
        </w:rPr>
        <w:t xml:space="preserve"> </w:t>
      </w:r>
      <w:r>
        <w:rPr>
          <w:rFonts w:ascii="Times New Roman" w:hAnsi="Times New Roman" w:cs="Times New Roman"/>
          <w:spacing w:val="-2"/>
        </w:rPr>
        <w:t>tự</w:t>
      </w:r>
      <w:r>
        <w:rPr>
          <w:rFonts w:ascii="Times New Roman" w:hAnsi="Times New Roman" w:cs="Times New Roman"/>
          <w:spacing w:val="-8"/>
        </w:rPr>
        <w:t xml:space="preserve"> </w:t>
      </w:r>
      <w:r>
        <w:rPr>
          <w:rFonts w:ascii="Times New Roman" w:hAnsi="Times New Roman" w:cs="Times New Roman"/>
          <w:spacing w:val="-2"/>
        </w:rPr>
        <w:t>động</w:t>
      </w:r>
      <w:r>
        <w:rPr>
          <w:rFonts w:ascii="Times New Roman" w:hAnsi="Times New Roman" w:cs="Times New Roman"/>
          <w:spacing w:val="-10"/>
        </w:rPr>
        <w:t xml:space="preserve"> </w:t>
      </w:r>
      <w:r>
        <w:rPr>
          <w:rFonts w:ascii="Times New Roman" w:hAnsi="Times New Roman" w:cs="Times New Roman"/>
          <w:spacing w:val="-2"/>
        </w:rPr>
        <w:t>hóa</w:t>
      </w:r>
      <w:r>
        <w:rPr>
          <w:rFonts w:ascii="Times New Roman" w:hAnsi="Times New Roman" w:cs="Times New Roman"/>
          <w:spacing w:val="-9"/>
        </w:rPr>
        <w:t xml:space="preserve"> </w:t>
      </w:r>
      <w:r>
        <w:rPr>
          <w:rFonts w:ascii="Times New Roman" w:hAnsi="Times New Roman" w:cs="Times New Roman"/>
          <w:spacing w:val="-2"/>
        </w:rPr>
        <w:t>quy</w:t>
      </w:r>
      <w:r>
        <w:rPr>
          <w:rFonts w:ascii="Times New Roman" w:hAnsi="Times New Roman" w:cs="Times New Roman"/>
          <w:spacing w:val="-8"/>
        </w:rPr>
        <w:t xml:space="preserve"> </w:t>
      </w:r>
      <w:r>
        <w:rPr>
          <w:rFonts w:ascii="Times New Roman" w:hAnsi="Times New Roman" w:cs="Times New Roman"/>
          <w:spacing w:val="-2"/>
        </w:rPr>
        <w:t>trình</w:t>
      </w:r>
      <w:r>
        <w:rPr>
          <w:rFonts w:ascii="Times New Roman" w:hAnsi="Times New Roman" w:cs="Times New Roman"/>
          <w:spacing w:val="-11"/>
        </w:rPr>
        <w:t xml:space="preserve"> </w:t>
      </w:r>
      <w:r>
        <w:rPr>
          <w:rFonts w:ascii="Times New Roman" w:hAnsi="Times New Roman" w:cs="Times New Roman"/>
          <w:spacing w:val="-2"/>
        </w:rPr>
        <w:t>với</w:t>
      </w:r>
      <w:r>
        <w:rPr>
          <w:rFonts w:ascii="Times New Roman" w:hAnsi="Times New Roman" w:cs="Times New Roman"/>
          <w:spacing w:val="-9"/>
        </w:rPr>
        <w:t xml:space="preserve"> </w:t>
      </w:r>
      <w:r>
        <w:rPr>
          <w:rFonts w:ascii="Times New Roman" w:hAnsi="Times New Roman" w:cs="Times New Roman"/>
          <w:spacing w:val="-2"/>
        </w:rPr>
        <w:t>GitHub</w:t>
      </w:r>
      <w:r>
        <w:rPr>
          <w:rFonts w:ascii="Times New Roman" w:hAnsi="Times New Roman" w:cs="Times New Roman"/>
          <w:spacing w:val="-7"/>
        </w:rPr>
        <w:t xml:space="preserve"> </w:t>
      </w:r>
      <w:r>
        <w:rPr>
          <w:rFonts w:ascii="Times New Roman" w:hAnsi="Times New Roman" w:cs="Times New Roman"/>
          <w:spacing w:val="-2"/>
        </w:rPr>
        <w:t>Actions</w:t>
      </w:r>
    </w:p>
    <w:p w14:paraId="7CDAA72F">
      <w:pPr>
        <w:pStyle w:val="8"/>
        <w:spacing w:line="317" w:lineRule="exact"/>
        <w:ind w:left="707"/>
        <w:rPr>
          <w:rFonts w:ascii="Times New Roman" w:hAnsi="Times New Roman" w:cs="Times New Roman"/>
        </w:rPr>
      </w:pPr>
      <w:r>
        <w:rPr>
          <w:rFonts w:ascii="Times New Roman" w:hAnsi="Times New Roman" w:cs="Times New Roman"/>
          <w:color w:val="FF0000"/>
        </w:rPr>
        <w:t>(3</w:t>
      </w:r>
      <w:r>
        <w:rPr>
          <w:rFonts w:ascii="Times New Roman" w:hAnsi="Times New Roman" w:cs="Times New Roman"/>
          <w:color w:val="FF0000"/>
          <w:spacing w:val="-4"/>
        </w:rPr>
        <w:t xml:space="preserve"> </w:t>
      </w:r>
      <w:r>
        <w:rPr>
          <w:rFonts w:ascii="Times New Roman" w:hAnsi="Times New Roman" w:cs="Times New Roman"/>
          <w:color w:val="FF0000"/>
          <w:spacing w:val="-2"/>
        </w:rPr>
        <w:t>điểm)</w:t>
      </w:r>
    </w:p>
    <w:p w14:paraId="198454FF">
      <w:pPr>
        <w:pStyle w:val="17"/>
        <w:numPr>
          <w:ilvl w:val="0"/>
          <w:numId w:val="2"/>
        </w:numPr>
        <w:tabs>
          <w:tab w:val="left" w:pos="1428"/>
        </w:tabs>
        <w:spacing w:before="119"/>
        <w:ind w:right="285"/>
        <w:rPr>
          <w:rFonts w:ascii="Times New Roman" w:hAnsi="Times New Roman" w:cs="Times New Roman"/>
          <w:sz w:val="20"/>
        </w:rPr>
      </w:pPr>
      <w:r>
        <w:rPr>
          <w:rFonts w:ascii="Times New Roman" w:hAnsi="Times New Roman" w:cs="Times New Roman"/>
          <w:sz w:val="26"/>
        </w:rPr>
        <w:t>Dùng</w:t>
      </w:r>
      <w:r>
        <w:rPr>
          <w:rFonts w:ascii="Times New Roman" w:hAnsi="Times New Roman" w:cs="Times New Roman"/>
          <w:spacing w:val="30"/>
          <w:sz w:val="26"/>
        </w:rPr>
        <w:t xml:space="preserve"> </w:t>
      </w:r>
      <w:r>
        <w:rPr>
          <w:rFonts w:ascii="Times New Roman" w:hAnsi="Times New Roman" w:cs="Times New Roman"/>
          <w:sz w:val="26"/>
        </w:rPr>
        <w:t>Terraform</w:t>
      </w:r>
      <w:r>
        <w:rPr>
          <w:rFonts w:ascii="Times New Roman" w:hAnsi="Times New Roman" w:cs="Times New Roman"/>
          <w:spacing w:val="29"/>
          <w:sz w:val="26"/>
        </w:rPr>
        <w:t xml:space="preserve"> </w:t>
      </w:r>
      <w:r>
        <w:rPr>
          <w:rFonts w:ascii="Times New Roman" w:hAnsi="Times New Roman" w:cs="Times New Roman"/>
          <w:sz w:val="26"/>
        </w:rPr>
        <w:t>để</w:t>
      </w:r>
      <w:r>
        <w:rPr>
          <w:rFonts w:ascii="Times New Roman" w:hAnsi="Times New Roman" w:cs="Times New Roman"/>
          <w:spacing w:val="31"/>
          <w:sz w:val="26"/>
        </w:rPr>
        <w:t xml:space="preserve"> </w:t>
      </w:r>
      <w:r>
        <w:rPr>
          <w:rFonts w:ascii="Times New Roman" w:hAnsi="Times New Roman" w:cs="Times New Roman"/>
          <w:sz w:val="26"/>
        </w:rPr>
        <w:t>triển</w:t>
      </w:r>
      <w:r>
        <w:rPr>
          <w:rFonts w:ascii="Times New Roman" w:hAnsi="Times New Roman" w:cs="Times New Roman"/>
          <w:spacing w:val="31"/>
          <w:sz w:val="26"/>
        </w:rPr>
        <w:t xml:space="preserve"> </w:t>
      </w:r>
      <w:r>
        <w:rPr>
          <w:rFonts w:ascii="Times New Roman" w:hAnsi="Times New Roman" w:cs="Times New Roman"/>
          <w:sz w:val="26"/>
        </w:rPr>
        <w:t>khai</w:t>
      </w:r>
      <w:r>
        <w:rPr>
          <w:rFonts w:ascii="Times New Roman" w:hAnsi="Times New Roman" w:cs="Times New Roman"/>
          <w:spacing w:val="30"/>
          <w:sz w:val="26"/>
        </w:rPr>
        <w:t xml:space="preserve"> </w:t>
      </w:r>
      <w:r>
        <w:rPr>
          <w:rFonts w:ascii="Times New Roman" w:hAnsi="Times New Roman" w:cs="Times New Roman"/>
          <w:sz w:val="26"/>
        </w:rPr>
        <w:t>các</w:t>
      </w:r>
      <w:r>
        <w:rPr>
          <w:rFonts w:ascii="Times New Roman" w:hAnsi="Times New Roman" w:cs="Times New Roman"/>
          <w:spacing w:val="31"/>
          <w:sz w:val="26"/>
        </w:rPr>
        <w:t xml:space="preserve"> </w:t>
      </w:r>
      <w:r>
        <w:rPr>
          <w:rFonts w:ascii="Times New Roman" w:hAnsi="Times New Roman" w:cs="Times New Roman"/>
          <w:sz w:val="26"/>
        </w:rPr>
        <w:t>dịch</w:t>
      </w:r>
      <w:r>
        <w:rPr>
          <w:rFonts w:ascii="Times New Roman" w:hAnsi="Times New Roman" w:cs="Times New Roman"/>
          <w:spacing w:val="31"/>
          <w:sz w:val="26"/>
        </w:rPr>
        <w:t xml:space="preserve"> </w:t>
      </w:r>
      <w:r>
        <w:rPr>
          <w:rFonts w:ascii="Times New Roman" w:hAnsi="Times New Roman" w:cs="Times New Roman"/>
          <w:sz w:val="26"/>
        </w:rPr>
        <w:t>vụ</w:t>
      </w:r>
      <w:r>
        <w:rPr>
          <w:rFonts w:ascii="Times New Roman" w:hAnsi="Times New Roman" w:cs="Times New Roman"/>
          <w:spacing w:val="31"/>
          <w:sz w:val="26"/>
        </w:rPr>
        <w:t xml:space="preserve"> </w:t>
      </w:r>
      <w:r>
        <w:rPr>
          <w:rFonts w:ascii="Times New Roman" w:hAnsi="Times New Roman" w:cs="Times New Roman"/>
          <w:sz w:val="26"/>
        </w:rPr>
        <w:t>AWS</w:t>
      </w:r>
      <w:r>
        <w:rPr>
          <w:rFonts w:ascii="Times New Roman" w:hAnsi="Times New Roman" w:cs="Times New Roman"/>
          <w:spacing w:val="31"/>
          <w:sz w:val="26"/>
        </w:rPr>
        <w:t xml:space="preserve"> </w:t>
      </w:r>
      <w:r>
        <w:rPr>
          <w:rFonts w:ascii="Times New Roman" w:hAnsi="Times New Roman" w:cs="Times New Roman"/>
          <w:sz w:val="26"/>
        </w:rPr>
        <w:t>bao</w:t>
      </w:r>
      <w:r>
        <w:rPr>
          <w:rFonts w:ascii="Times New Roman" w:hAnsi="Times New Roman" w:cs="Times New Roman"/>
          <w:spacing w:val="30"/>
          <w:sz w:val="26"/>
        </w:rPr>
        <w:t xml:space="preserve"> </w:t>
      </w:r>
      <w:r>
        <w:rPr>
          <w:rFonts w:ascii="Times New Roman" w:hAnsi="Times New Roman" w:cs="Times New Roman"/>
          <w:sz w:val="26"/>
        </w:rPr>
        <w:t>gồm:</w:t>
      </w:r>
      <w:r>
        <w:rPr>
          <w:rFonts w:ascii="Times New Roman" w:hAnsi="Times New Roman" w:cs="Times New Roman"/>
          <w:spacing w:val="30"/>
          <w:sz w:val="26"/>
        </w:rPr>
        <w:t xml:space="preserve"> </w:t>
      </w:r>
      <w:r>
        <w:rPr>
          <w:rFonts w:ascii="Times New Roman" w:hAnsi="Times New Roman" w:cs="Times New Roman"/>
          <w:sz w:val="26"/>
        </w:rPr>
        <w:t>VPC,</w:t>
      </w:r>
      <w:r>
        <w:rPr>
          <w:rFonts w:ascii="Times New Roman" w:hAnsi="Times New Roman" w:cs="Times New Roman"/>
          <w:spacing w:val="30"/>
          <w:sz w:val="26"/>
        </w:rPr>
        <w:t xml:space="preserve"> </w:t>
      </w:r>
      <w:r>
        <w:rPr>
          <w:rFonts w:ascii="Times New Roman" w:hAnsi="Times New Roman" w:cs="Times New Roman"/>
          <w:sz w:val="26"/>
        </w:rPr>
        <w:t>Route</w:t>
      </w:r>
      <w:r>
        <w:rPr>
          <w:rFonts w:ascii="Times New Roman" w:hAnsi="Times New Roman" w:cs="Times New Roman"/>
          <w:spacing w:val="31"/>
          <w:sz w:val="26"/>
        </w:rPr>
        <w:t xml:space="preserve"> </w:t>
      </w:r>
      <w:r>
        <w:rPr>
          <w:rFonts w:ascii="Times New Roman" w:hAnsi="Times New Roman" w:cs="Times New Roman"/>
          <w:sz w:val="26"/>
        </w:rPr>
        <w:t>Tables,</w:t>
      </w:r>
      <w:r>
        <w:rPr>
          <w:rFonts w:ascii="Times New Roman" w:hAnsi="Times New Roman" w:cs="Times New Roman"/>
          <w:spacing w:val="30"/>
          <w:sz w:val="26"/>
        </w:rPr>
        <w:t xml:space="preserve"> </w:t>
      </w:r>
      <w:r>
        <w:rPr>
          <w:rFonts w:ascii="Times New Roman" w:hAnsi="Times New Roman" w:cs="Times New Roman"/>
          <w:sz w:val="26"/>
        </w:rPr>
        <w:t>NAT Gateway, EC2, Security Groups) đã thực hiện ở bài tập 1.</w:t>
      </w:r>
    </w:p>
    <w:p w14:paraId="7D5FC635">
      <w:pPr>
        <w:pStyle w:val="17"/>
        <w:numPr>
          <w:ilvl w:val="0"/>
          <w:numId w:val="2"/>
        </w:numPr>
        <w:tabs>
          <w:tab w:val="left" w:pos="1428"/>
        </w:tabs>
        <w:spacing w:before="122"/>
        <w:rPr>
          <w:rFonts w:ascii="Times New Roman" w:hAnsi="Times New Roman" w:cs="Times New Roman"/>
          <w:sz w:val="20"/>
        </w:rPr>
      </w:pPr>
      <w:r>
        <w:rPr>
          <w:rFonts w:ascii="Times New Roman" w:hAnsi="Times New Roman" w:cs="Times New Roman"/>
          <w:sz w:val="26"/>
        </w:rPr>
        <w:t>Tự</w:t>
      </w:r>
      <w:r>
        <w:rPr>
          <w:rFonts w:ascii="Times New Roman" w:hAnsi="Times New Roman" w:cs="Times New Roman"/>
          <w:spacing w:val="-8"/>
          <w:sz w:val="26"/>
        </w:rPr>
        <w:t xml:space="preserve"> </w:t>
      </w:r>
      <w:r>
        <w:rPr>
          <w:rFonts w:ascii="Times New Roman" w:hAnsi="Times New Roman" w:cs="Times New Roman"/>
          <w:sz w:val="26"/>
        </w:rPr>
        <w:t>động</w:t>
      </w:r>
      <w:r>
        <w:rPr>
          <w:rFonts w:ascii="Times New Roman" w:hAnsi="Times New Roman" w:cs="Times New Roman"/>
          <w:spacing w:val="-6"/>
          <w:sz w:val="26"/>
        </w:rPr>
        <w:t xml:space="preserve"> </w:t>
      </w:r>
      <w:r>
        <w:rPr>
          <w:rFonts w:ascii="Times New Roman" w:hAnsi="Times New Roman" w:cs="Times New Roman"/>
          <w:sz w:val="26"/>
        </w:rPr>
        <w:t>hóa</w:t>
      </w:r>
      <w:r>
        <w:rPr>
          <w:rFonts w:ascii="Times New Roman" w:hAnsi="Times New Roman" w:cs="Times New Roman"/>
          <w:spacing w:val="-6"/>
          <w:sz w:val="26"/>
        </w:rPr>
        <w:t xml:space="preserve"> </w:t>
      </w:r>
      <w:r>
        <w:rPr>
          <w:rFonts w:ascii="Times New Roman" w:hAnsi="Times New Roman" w:cs="Times New Roman"/>
          <w:sz w:val="26"/>
        </w:rPr>
        <w:t>quá</w:t>
      </w:r>
      <w:r>
        <w:rPr>
          <w:rFonts w:ascii="Times New Roman" w:hAnsi="Times New Roman" w:cs="Times New Roman"/>
          <w:spacing w:val="-4"/>
          <w:sz w:val="26"/>
        </w:rPr>
        <w:t xml:space="preserve"> </w:t>
      </w:r>
      <w:r>
        <w:rPr>
          <w:rFonts w:ascii="Times New Roman" w:hAnsi="Times New Roman" w:cs="Times New Roman"/>
          <w:sz w:val="26"/>
        </w:rPr>
        <w:t>trình</w:t>
      </w:r>
      <w:r>
        <w:rPr>
          <w:rFonts w:ascii="Times New Roman" w:hAnsi="Times New Roman" w:cs="Times New Roman"/>
          <w:spacing w:val="-4"/>
          <w:sz w:val="26"/>
        </w:rPr>
        <w:t xml:space="preserve"> </w:t>
      </w:r>
      <w:r>
        <w:rPr>
          <w:rFonts w:ascii="Times New Roman" w:hAnsi="Times New Roman" w:cs="Times New Roman"/>
          <w:sz w:val="26"/>
        </w:rPr>
        <w:t>triển</w:t>
      </w:r>
      <w:r>
        <w:rPr>
          <w:rFonts w:ascii="Times New Roman" w:hAnsi="Times New Roman" w:cs="Times New Roman"/>
          <w:spacing w:val="-6"/>
          <w:sz w:val="26"/>
        </w:rPr>
        <w:t xml:space="preserve"> </w:t>
      </w:r>
      <w:r>
        <w:rPr>
          <w:rFonts w:ascii="Times New Roman" w:hAnsi="Times New Roman" w:cs="Times New Roman"/>
          <w:sz w:val="26"/>
        </w:rPr>
        <w:t>khai</w:t>
      </w:r>
      <w:r>
        <w:rPr>
          <w:rFonts w:ascii="Times New Roman" w:hAnsi="Times New Roman" w:cs="Times New Roman"/>
          <w:spacing w:val="-7"/>
          <w:sz w:val="26"/>
        </w:rPr>
        <w:t xml:space="preserve"> </w:t>
      </w:r>
      <w:r>
        <w:rPr>
          <w:rFonts w:ascii="Times New Roman" w:hAnsi="Times New Roman" w:cs="Times New Roman"/>
          <w:sz w:val="26"/>
        </w:rPr>
        <w:t>với</w:t>
      </w:r>
      <w:r>
        <w:rPr>
          <w:rFonts w:ascii="Times New Roman" w:hAnsi="Times New Roman" w:cs="Times New Roman"/>
          <w:spacing w:val="-4"/>
          <w:sz w:val="26"/>
        </w:rPr>
        <w:t xml:space="preserve"> </w:t>
      </w:r>
      <w:r>
        <w:rPr>
          <w:rFonts w:ascii="Times New Roman" w:hAnsi="Times New Roman" w:cs="Times New Roman"/>
          <w:sz w:val="26"/>
        </w:rPr>
        <w:t>GitHub</w:t>
      </w:r>
      <w:r>
        <w:rPr>
          <w:rFonts w:ascii="Times New Roman" w:hAnsi="Times New Roman" w:cs="Times New Roman"/>
          <w:spacing w:val="-6"/>
          <w:sz w:val="26"/>
        </w:rPr>
        <w:t xml:space="preserve"> </w:t>
      </w:r>
      <w:r>
        <w:rPr>
          <w:rFonts w:ascii="Times New Roman" w:hAnsi="Times New Roman" w:cs="Times New Roman"/>
          <w:spacing w:val="-2"/>
          <w:sz w:val="26"/>
        </w:rPr>
        <w:t>Actions.</w:t>
      </w:r>
    </w:p>
    <w:p w14:paraId="5AEC6104">
      <w:pPr>
        <w:pStyle w:val="17"/>
        <w:numPr>
          <w:ilvl w:val="0"/>
          <w:numId w:val="2"/>
        </w:numPr>
        <w:tabs>
          <w:tab w:val="left" w:pos="1428"/>
        </w:tabs>
        <w:rPr>
          <w:rFonts w:ascii="Times New Roman" w:hAnsi="Times New Roman" w:cs="Times New Roman"/>
          <w:sz w:val="20"/>
        </w:rPr>
      </w:pPr>
      <w:r>
        <w:rPr>
          <w:rFonts w:ascii="Times New Roman" w:hAnsi="Times New Roman" w:cs="Times New Roman"/>
          <w:sz w:val="26"/>
        </w:rPr>
        <w:t>Tích</w:t>
      </w:r>
      <w:r>
        <w:rPr>
          <w:rFonts w:ascii="Times New Roman" w:hAnsi="Times New Roman" w:cs="Times New Roman"/>
          <w:spacing w:val="-6"/>
          <w:sz w:val="26"/>
        </w:rPr>
        <w:t xml:space="preserve"> </w:t>
      </w:r>
      <w:r>
        <w:rPr>
          <w:rFonts w:ascii="Times New Roman" w:hAnsi="Times New Roman" w:cs="Times New Roman"/>
          <w:sz w:val="26"/>
        </w:rPr>
        <w:t>hợp</w:t>
      </w:r>
      <w:r>
        <w:rPr>
          <w:rFonts w:ascii="Times New Roman" w:hAnsi="Times New Roman" w:cs="Times New Roman"/>
          <w:spacing w:val="-5"/>
          <w:sz w:val="26"/>
        </w:rPr>
        <w:t xml:space="preserve"> </w:t>
      </w:r>
      <w:r>
        <w:rPr>
          <w:rFonts w:ascii="Times New Roman" w:hAnsi="Times New Roman" w:cs="Times New Roman"/>
          <w:sz w:val="26"/>
        </w:rPr>
        <w:t>Checkov</w:t>
      </w:r>
      <w:r>
        <w:rPr>
          <w:rFonts w:ascii="Times New Roman" w:hAnsi="Times New Roman" w:cs="Times New Roman"/>
          <w:spacing w:val="-5"/>
          <w:sz w:val="26"/>
        </w:rPr>
        <w:t xml:space="preserve"> </w:t>
      </w:r>
      <w:r>
        <w:rPr>
          <w:rFonts w:ascii="Times New Roman" w:hAnsi="Times New Roman" w:cs="Times New Roman"/>
          <w:sz w:val="26"/>
        </w:rPr>
        <w:t>để</w:t>
      </w:r>
      <w:r>
        <w:rPr>
          <w:rFonts w:ascii="Times New Roman" w:hAnsi="Times New Roman" w:cs="Times New Roman"/>
          <w:spacing w:val="-3"/>
          <w:sz w:val="26"/>
        </w:rPr>
        <w:t xml:space="preserve"> </w:t>
      </w:r>
      <w:r>
        <w:rPr>
          <w:rFonts w:ascii="Times New Roman" w:hAnsi="Times New Roman" w:cs="Times New Roman"/>
          <w:sz w:val="26"/>
        </w:rPr>
        <w:t>kiểm</w:t>
      </w:r>
      <w:r>
        <w:rPr>
          <w:rFonts w:ascii="Times New Roman" w:hAnsi="Times New Roman" w:cs="Times New Roman"/>
          <w:spacing w:val="-6"/>
          <w:sz w:val="26"/>
        </w:rPr>
        <w:t xml:space="preserve"> </w:t>
      </w:r>
      <w:r>
        <w:rPr>
          <w:rFonts w:ascii="Times New Roman" w:hAnsi="Times New Roman" w:cs="Times New Roman"/>
          <w:sz w:val="26"/>
        </w:rPr>
        <w:t>tra</w:t>
      </w:r>
      <w:r>
        <w:rPr>
          <w:rFonts w:ascii="Times New Roman" w:hAnsi="Times New Roman" w:cs="Times New Roman"/>
          <w:spacing w:val="-3"/>
          <w:sz w:val="26"/>
        </w:rPr>
        <w:t xml:space="preserve"> </w:t>
      </w:r>
      <w:r>
        <w:rPr>
          <w:rFonts w:ascii="Times New Roman" w:hAnsi="Times New Roman" w:cs="Times New Roman"/>
          <w:sz w:val="26"/>
        </w:rPr>
        <w:t>tính</w:t>
      </w:r>
      <w:r>
        <w:rPr>
          <w:rFonts w:ascii="Times New Roman" w:hAnsi="Times New Roman" w:cs="Times New Roman"/>
          <w:spacing w:val="-6"/>
          <w:sz w:val="26"/>
        </w:rPr>
        <w:t xml:space="preserve"> </w:t>
      </w:r>
      <w:r>
        <w:rPr>
          <w:rFonts w:ascii="Times New Roman" w:hAnsi="Times New Roman" w:cs="Times New Roman"/>
          <w:sz w:val="26"/>
        </w:rPr>
        <w:t>tuân</w:t>
      </w:r>
      <w:r>
        <w:rPr>
          <w:rFonts w:ascii="Times New Roman" w:hAnsi="Times New Roman" w:cs="Times New Roman"/>
          <w:spacing w:val="-3"/>
          <w:sz w:val="26"/>
        </w:rPr>
        <w:t xml:space="preserve"> </w:t>
      </w:r>
      <w:r>
        <w:rPr>
          <w:rFonts w:ascii="Times New Roman" w:hAnsi="Times New Roman" w:cs="Times New Roman"/>
          <w:sz w:val="26"/>
        </w:rPr>
        <w:t>thủ</w:t>
      </w:r>
      <w:r>
        <w:rPr>
          <w:rFonts w:ascii="Times New Roman" w:hAnsi="Times New Roman" w:cs="Times New Roman"/>
          <w:spacing w:val="-5"/>
          <w:sz w:val="26"/>
        </w:rPr>
        <w:t xml:space="preserve"> </w:t>
      </w:r>
      <w:r>
        <w:rPr>
          <w:rFonts w:ascii="Times New Roman" w:hAnsi="Times New Roman" w:cs="Times New Roman"/>
          <w:sz w:val="26"/>
        </w:rPr>
        <w:t>và</w:t>
      </w:r>
      <w:r>
        <w:rPr>
          <w:rFonts w:ascii="Times New Roman" w:hAnsi="Times New Roman" w:cs="Times New Roman"/>
          <w:spacing w:val="-3"/>
          <w:sz w:val="26"/>
        </w:rPr>
        <w:t xml:space="preserve"> </w:t>
      </w:r>
      <w:r>
        <w:rPr>
          <w:rFonts w:ascii="Times New Roman" w:hAnsi="Times New Roman" w:cs="Times New Roman"/>
          <w:sz w:val="26"/>
        </w:rPr>
        <w:t>bảo</w:t>
      </w:r>
      <w:r>
        <w:rPr>
          <w:rFonts w:ascii="Times New Roman" w:hAnsi="Times New Roman" w:cs="Times New Roman"/>
          <w:spacing w:val="-6"/>
          <w:sz w:val="26"/>
        </w:rPr>
        <w:t xml:space="preserve"> </w:t>
      </w:r>
      <w:r>
        <w:rPr>
          <w:rFonts w:ascii="Times New Roman" w:hAnsi="Times New Roman" w:cs="Times New Roman"/>
          <w:sz w:val="26"/>
        </w:rPr>
        <w:t>mật</w:t>
      </w:r>
      <w:r>
        <w:rPr>
          <w:rFonts w:ascii="Times New Roman" w:hAnsi="Times New Roman" w:cs="Times New Roman"/>
          <w:spacing w:val="-6"/>
          <w:sz w:val="26"/>
        </w:rPr>
        <w:t xml:space="preserve"> </w:t>
      </w:r>
      <w:r>
        <w:rPr>
          <w:rFonts w:ascii="Times New Roman" w:hAnsi="Times New Roman" w:cs="Times New Roman"/>
          <w:sz w:val="26"/>
        </w:rPr>
        <w:t>của</w:t>
      </w:r>
      <w:r>
        <w:rPr>
          <w:rFonts w:ascii="Times New Roman" w:hAnsi="Times New Roman" w:cs="Times New Roman"/>
          <w:spacing w:val="-4"/>
          <w:sz w:val="26"/>
        </w:rPr>
        <w:t xml:space="preserve"> </w:t>
      </w:r>
      <w:r>
        <w:rPr>
          <w:rFonts w:ascii="Times New Roman" w:hAnsi="Times New Roman" w:cs="Times New Roman"/>
          <w:sz w:val="26"/>
        </w:rPr>
        <w:t>mã</w:t>
      </w:r>
      <w:r>
        <w:rPr>
          <w:rFonts w:ascii="Times New Roman" w:hAnsi="Times New Roman" w:cs="Times New Roman"/>
          <w:spacing w:val="-6"/>
          <w:sz w:val="26"/>
        </w:rPr>
        <w:t xml:space="preserve"> </w:t>
      </w:r>
      <w:r>
        <w:rPr>
          <w:rFonts w:ascii="Times New Roman" w:hAnsi="Times New Roman" w:cs="Times New Roman"/>
          <w:sz w:val="26"/>
        </w:rPr>
        <w:t>nguồn</w:t>
      </w:r>
      <w:r>
        <w:rPr>
          <w:rFonts w:ascii="Times New Roman" w:hAnsi="Times New Roman" w:cs="Times New Roman"/>
          <w:spacing w:val="-5"/>
          <w:sz w:val="26"/>
        </w:rPr>
        <w:t xml:space="preserve"> </w:t>
      </w:r>
      <w:r>
        <w:rPr>
          <w:rFonts w:ascii="Times New Roman" w:hAnsi="Times New Roman" w:cs="Times New Roman"/>
          <w:spacing w:val="-2"/>
          <w:sz w:val="26"/>
        </w:rPr>
        <w:t>Terraform.</w:t>
      </w:r>
    </w:p>
    <w:p w14:paraId="67C51091">
      <w:pPr>
        <w:pStyle w:val="4"/>
        <w:numPr>
          <w:ilvl w:val="1"/>
          <w:numId w:val="1"/>
        </w:numPr>
        <w:tabs>
          <w:tab w:val="left" w:pos="1101"/>
        </w:tabs>
        <w:spacing w:before="119"/>
        <w:ind w:left="0" w:leftChars="0" w:right="286" w:firstLine="0" w:firstLineChars="0"/>
        <w:rPr>
          <w:rFonts w:ascii="Times New Roman" w:hAnsi="Times New Roman" w:cs="Times New Roman"/>
          <w:b w:val="0"/>
        </w:rPr>
      </w:pPr>
      <w:r>
        <w:rPr>
          <w:rFonts w:ascii="Times New Roman" w:hAnsi="Times New Roman" w:cs="Times New Roman"/>
        </w:rPr>
        <w:t xml:space="preserve">Triển khai hạ tầng AWS với CloudFormation và tự động hóa quy trình build và deploy với AWS CodePipeline </w:t>
      </w:r>
      <w:r>
        <w:rPr>
          <w:rFonts w:ascii="Times New Roman" w:hAnsi="Times New Roman" w:cs="Times New Roman"/>
          <w:b w:val="0"/>
          <w:color w:val="FF0000"/>
        </w:rPr>
        <w:t>(3 điểm)</w:t>
      </w:r>
    </w:p>
    <w:p w14:paraId="6AB56D47">
      <w:pPr>
        <w:pStyle w:val="17"/>
        <w:numPr>
          <w:ilvl w:val="0"/>
          <w:numId w:val="3"/>
        </w:numPr>
        <w:tabs>
          <w:tab w:val="left" w:pos="1428"/>
        </w:tabs>
        <w:spacing w:before="122"/>
        <w:ind w:right="284"/>
        <w:rPr>
          <w:rFonts w:ascii="Times New Roman" w:hAnsi="Times New Roman" w:cs="Times New Roman"/>
          <w:sz w:val="26"/>
        </w:rPr>
      </w:pPr>
      <w:r>
        <w:rPr>
          <w:rFonts w:ascii="Times New Roman" w:hAnsi="Times New Roman" w:cs="Times New Roman"/>
          <w:sz w:val="26"/>
        </w:rPr>
        <w:t>Dùng</w:t>
      </w:r>
      <w:r>
        <w:rPr>
          <w:rFonts w:ascii="Times New Roman" w:hAnsi="Times New Roman" w:cs="Times New Roman"/>
          <w:spacing w:val="-15"/>
          <w:sz w:val="26"/>
        </w:rPr>
        <w:t xml:space="preserve"> </w:t>
      </w:r>
      <w:r>
        <w:rPr>
          <w:rFonts w:ascii="Times New Roman" w:hAnsi="Times New Roman" w:cs="Times New Roman"/>
          <w:sz w:val="26"/>
        </w:rPr>
        <w:t>CloudFormation</w:t>
      </w:r>
      <w:r>
        <w:rPr>
          <w:rFonts w:ascii="Times New Roman" w:hAnsi="Times New Roman" w:cs="Times New Roman"/>
          <w:spacing w:val="-14"/>
          <w:sz w:val="26"/>
        </w:rPr>
        <w:t xml:space="preserve"> </w:t>
      </w:r>
      <w:r>
        <w:rPr>
          <w:rFonts w:ascii="Times New Roman" w:hAnsi="Times New Roman" w:cs="Times New Roman"/>
          <w:sz w:val="26"/>
        </w:rPr>
        <w:t>để</w:t>
      </w:r>
      <w:r>
        <w:rPr>
          <w:rFonts w:ascii="Times New Roman" w:hAnsi="Times New Roman" w:cs="Times New Roman"/>
          <w:spacing w:val="-15"/>
          <w:sz w:val="26"/>
        </w:rPr>
        <w:t xml:space="preserve"> </w:t>
      </w:r>
      <w:r>
        <w:rPr>
          <w:rFonts w:ascii="Times New Roman" w:hAnsi="Times New Roman" w:cs="Times New Roman"/>
          <w:sz w:val="26"/>
        </w:rPr>
        <w:t>triển</w:t>
      </w:r>
      <w:r>
        <w:rPr>
          <w:rFonts w:ascii="Times New Roman" w:hAnsi="Times New Roman" w:cs="Times New Roman"/>
          <w:spacing w:val="-14"/>
          <w:sz w:val="26"/>
        </w:rPr>
        <w:t xml:space="preserve"> </w:t>
      </w:r>
      <w:r>
        <w:rPr>
          <w:rFonts w:ascii="Times New Roman" w:hAnsi="Times New Roman" w:cs="Times New Roman"/>
          <w:sz w:val="26"/>
        </w:rPr>
        <w:t>khai</w:t>
      </w:r>
      <w:r>
        <w:rPr>
          <w:rFonts w:ascii="Times New Roman" w:hAnsi="Times New Roman" w:cs="Times New Roman"/>
          <w:spacing w:val="-15"/>
          <w:sz w:val="26"/>
        </w:rPr>
        <w:t xml:space="preserve"> </w:t>
      </w:r>
      <w:r>
        <w:rPr>
          <w:rFonts w:ascii="Times New Roman" w:hAnsi="Times New Roman" w:cs="Times New Roman"/>
          <w:sz w:val="26"/>
        </w:rPr>
        <w:t>các</w:t>
      </w:r>
      <w:r>
        <w:rPr>
          <w:rFonts w:ascii="Times New Roman" w:hAnsi="Times New Roman" w:cs="Times New Roman"/>
          <w:spacing w:val="-15"/>
          <w:sz w:val="26"/>
        </w:rPr>
        <w:t xml:space="preserve"> </w:t>
      </w:r>
      <w:r>
        <w:rPr>
          <w:rFonts w:ascii="Times New Roman" w:hAnsi="Times New Roman" w:cs="Times New Roman"/>
          <w:sz w:val="26"/>
        </w:rPr>
        <w:t>dịch</w:t>
      </w:r>
      <w:r>
        <w:rPr>
          <w:rFonts w:ascii="Times New Roman" w:hAnsi="Times New Roman" w:cs="Times New Roman"/>
          <w:spacing w:val="-14"/>
          <w:sz w:val="26"/>
        </w:rPr>
        <w:t xml:space="preserve"> </w:t>
      </w:r>
      <w:r>
        <w:rPr>
          <w:rFonts w:ascii="Times New Roman" w:hAnsi="Times New Roman" w:cs="Times New Roman"/>
          <w:sz w:val="26"/>
        </w:rPr>
        <w:t>vụ</w:t>
      </w:r>
      <w:r>
        <w:rPr>
          <w:rFonts w:ascii="Times New Roman" w:hAnsi="Times New Roman" w:cs="Times New Roman"/>
          <w:spacing w:val="-14"/>
          <w:sz w:val="26"/>
        </w:rPr>
        <w:t xml:space="preserve"> </w:t>
      </w:r>
      <w:r>
        <w:rPr>
          <w:rFonts w:ascii="Times New Roman" w:hAnsi="Times New Roman" w:cs="Times New Roman"/>
          <w:sz w:val="26"/>
        </w:rPr>
        <w:t>AWS</w:t>
      </w:r>
      <w:r>
        <w:rPr>
          <w:rFonts w:ascii="Times New Roman" w:hAnsi="Times New Roman" w:cs="Times New Roman"/>
          <w:spacing w:val="-14"/>
          <w:sz w:val="26"/>
        </w:rPr>
        <w:t xml:space="preserve"> </w:t>
      </w:r>
      <w:r>
        <w:rPr>
          <w:rFonts w:ascii="Times New Roman" w:hAnsi="Times New Roman" w:cs="Times New Roman"/>
          <w:sz w:val="26"/>
        </w:rPr>
        <w:t>bao</w:t>
      </w:r>
      <w:r>
        <w:rPr>
          <w:rFonts w:ascii="Times New Roman" w:hAnsi="Times New Roman" w:cs="Times New Roman"/>
          <w:spacing w:val="-15"/>
          <w:sz w:val="26"/>
        </w:rPr>
        <w:t xml:space="preserve"> </w:t>
      </w:r>
      <w:r>
        <w:rPr>
          <w:rFonts w:ascii="Times New Roman" w:hAnsi="Times New Roman" w:cs="Times New Roman"/>
          <w:sz w:val="26"/>
        </w:rPr>
        <w:t>gồm:</w:t>
      </w:r>
      <w:r>
        <w:rPr>
          <w:rFonts w:ascii="Times New Roman" w:hAnsi="Times New Roman" w:cs="Times New Roman"/>
          <w:spacing w:val="-14"/>
          <w:sz w:val="26"/>
        </w:rPr>
        <w:t xml:space="preserve"> </w:t>
      </w:r>
      <w:r>
        <w:rPr>
          <w:rFonts w:ascii="Times New Roman" w:hAnsi="Times New Roman" w:cs="Times New Roman"/>
          <w:sz w:val="26"/>
        </w:rPr>
        <w:t>VPC,</w:t>
      </w:r>
      <w:r>
        <w:rPr>
          <w:rFonts w:ascii="Times New Roman" w:hAnsi="Times New Roman" w:cs="Times New Roman"/>
          <w:spacing w:val="-15"/>
          <w:sz w:val="26"/>
        </w:rPr>
        <w:t xml:space="preserve"> </w:t>
      </w:r>
      <w:r>
        <w:rPr>
          <w:rFonts w:ascii="Times New Roman" w:hAnsi="Times New Roman" w:cs="Times New Roman"/>
          <w:sz w:val="26"/>
        </w:rPr>
        <w:t>Route</w:t>
      </w:r>
      <w:r>
        <w:rPr>
          <w:rFonts w:ascii="Times New Roman" w:hAnsi="Times New Roman" w:cs="Times New Roman"/>
          <w:spacing w:val="-15"/>
          <w:sz w:val="26"/>
        </w:rPr>
        <w:t xml:space="preserve"> </w:t>
      </w:r>
      <w:r>
        <w:rPr>
          <w:rFonts w:ascii="Times New Roman" w:hAnsi="Times New Roman" w:cs="Times New Roman"/>
          <w:sz w:val="26"/>
        </w:rPr>
        <w:t>Tables,</w:t>
      </w:r>
      <w:r>
        <w:rPr>
          <w:rFonts w:ascii="Times New Roman" w:hAnsi="Times New Roman" w:cs="Times New Roman"/>
          <w:spacing w:val="-14"/>
          <w:sz w:val="26"/>
        </w:rPr>
        <w:t xml:space="preserve"> </w:t>
      </w:r>
      <w:r>
        <w:rPr>
          <w:rFonts w:ascii="Times New Roman" w:hAnsi="Times New Roman" w:cs="Times New Roman"/>
          <w:sz w:val="26"/>
        </w:rPr>
        <w:t>NAT Gateway, EC2, Security Groups đã thực hiện trong bài tập 1.</w:t>
      </w:r>
    </w:p>
    <w:p w14:paraId="38992DF2">
      <w:pPr>
        <w:pStyle w:val="17"/>
        <w:numPr>
          <w:ilvl w:val="0"/>
          <w:numId w:val="3"/>
        </w:numPr>
        <w:tabs>
          <w:tab w:val="left" w:pos="1428"/>
        </w:tabs>
        <w:spacing w:before="119"/>
        <w:ind w:right="279"/>
        <w:rPr>
          <w:rFonts w:ascii="Times New Roman" w:hAnsi="Times New Roman" w:cs="Times New Roman"/>
          <w:sz w:val="26"/>
        </w:rPr>
      </w:pPr>
      <w:r>
        <w:rPr>
          <w:rFonts w:ascii="Times New Roman" w:hAnsi="Times New Roman" w:cs="Times New Roman"/>
          <w:sz w:val="26"/>
        </w:rPr>
        <w:t>Sử dụng AWS CodeBuild, tích hợp cfn-lint và Taskcat để kiểm tra tính đúng đắn của mã CloudFormation.</w:t>
      </w:r>
    </w:p>
    <w:p w14:paraId="64CEEA1F">
      <w:pPr>
        <w:pStyle w:val="17"/>
        <w:numPr>
          <w:ilvl w:val="0"/>
          <w:numId w:val="3"/>
        </w:numPr>
        <w:tabs>
          <w:tab w:val="left" w:pos="1428"/>
        </w:tabs>
        <w:ind w:right="279"/>
        <w:rPr>
          <w:rFonts w:ascii="Times New Roman" w:hAnsi="Times New Roman" w:cs="Times New Roman"/>
          <w:sz w:val="26"/>
        </w:rPr>
      </w:pPr>
      <w:r>
        <w:rPr>
          <w:rFonts w:ascii="Times New Roman" w:hAnsi="Times New Roman" w:cs="Times New Roman"/>
          <w:sz w:val="26"/>
        </w:rPr>
        <w:t>Sử dụng AWS CodePipeline để tự động hóa quy trình build và deploy từ mã nguồn</w:t>
      </w:r>
      <w:r>
        <w:rPr>
          <w:rFonts w:ascii="Times New Roman" w:hAnsi="Times New Roman" w:cs="Times New Roman"/>
          <w:spacing w:val="40"/>
          <w:sz w:val="26"/>
        </w:rPr>
        <w:t xml:space="preserve"> </w:t>
      </w:r>
      <w:r>
        <w:rPr>
          <w:rFonts w:ascii="Times New Roman" w:hAnsi="Times New Roman" w:cs="Times New Roman"/>
          <w:sz w:val="26"/>
        </w:rPr>
        <w:t>trên CodeCommit.</w:t>
      </w:r>
    </w:p>
    <w:p w14:paraId="2580AA55">
      <w:pPr>
        <w:pStyle w:val="4"/>
        <w:numPr>
          <w:ilvl w:val="1"/>
          <w:numId w:val="1"/>
        </w:numPr>
        <w:tabs>
          <w:tab w:val="left" w:pos="1101"/>
        </w:tabs>
        <w:spacing w:before="121"/>
        <w:ind w:left="394" w:leftChars="0" w:hanging="394" w:firstLineChars="0"/>
        <w:rPr>
          <w:rFonts w:ascii="Times New Roman" w:hAnsi="Times New Roman" w:cs="Times New Roman"/>
          <w:b w:val="0"/>
        </w:rPr>
      </w:pPr>
      <w:r>
        <w:rPr>
          <w:rFonts w:ascii="Times New Roman" w:hAnsi="Times New Roman" w:cs="Times New Roman"/>
        </w:rPr>
        <w:t>Sử</w:t>
      </w:r>
      <w:r>
        <w:rPr>
          <w:rFonts w:ascii="Times New Roman" w:hAnsi="Times New Roman" w:cs="Times New Roman"/>
          <w:spacing w:val="-6"/>
        </w:rPr>
        <w:t xml:space="preserve"> </w:t>
      </w:r>
      <w:r>
        <w:rPr>
          <w:rFonts w:ascii="Times New Roman" w:hAnsi="Times New Roman" w:cs="Times New Roman"/>
        </w:rPr>
        <w:t>dụng</w:t>
      </w:r>
      <w:r>
        <w:rPr>
          <w:rFonts w:ascii="Times New Roman" w:hAnsi="Times New Roman" w:cs="Times New Roman"/>
          <w:spacing w:val="-7"/>
        </w:rPr>
        <w:t xml:space="preserve"> </w:t>
      </w:r>
      <w:r>
        <w:rPr>
          <w:rFonts w:ascii="Times New Roman" w:hAnsi="Times New Roman" w:cs="Times New Roman"/>
        </w:rPr>
        <w:t>Jenkins</w:t>
      </w:r>
      <w:r>
        <w:rPr>
          <w:rFonts w:ascii="Times New Roman" w:hAnsi="Times New Roman" w:cs="Times New Roman"/>
          <w:spacing w:val="-4"/>
        </w:rPr>
        <w:t xml:space="preserve"> </w:t>
      </w:r>
      <w:r>
        <w:rPr>
          <w:rFonts w:ascii="Times New Roman" w:hAnsi="Times New Roman" w:cs="Times New Roman"/>
        </w:rPr>
        <w:t>để</w:t>
      </w:r>
      <w:r>
        <w:rPr>
          <w:rFonts w:ascii="Times New Roman" w:hAnsi="Times New Roman" w:cs="Times New Roman"/>
          <w:spacing w:val="-5"/>
        </w:rPr>
        <w:t xml:space="preserve"> </w:t>
      </w:r>
      <w:r>
        <w:rPr>
          <w:rFonts w:ascii="Times New Roman" w:hAnsi="Times New Roman" w:cs="Times New Roman"/>
        </w:rPr>
        <w:t>quản</w:t>
      </w:r>
      <w:r>
        <w:rPr>
          <w:rFonts w:ascii="Times New Roman" w:hAnsi="Times New Roman" w:cs="Times New Roman"/>
          <w:spacing w:val="-6"/>
        </w:rPr>
        <w:t xml:space="preserve"> </w:t>
      </w:r>
      <w:r>
        <w:rPr>
          <w:rFonts w:ascii="Times New Roman" w:hAnsi="Times New Roman" w:cs="Times New Roman"/>
        </w:rPr>
        <w:t>lý</w:t>
      </w:r>
      <w:r>
        <w:rPr>
          <w:rFonts w:ascii="Times New Roman" w:hAnsi="Times New Roman" w:cs="Times New Roman"/>
          <w:spacing w:val="-5"/>
        </w:rPr>
        <w:t xml:space="preserve"> </w:t>
      </w:r>
      <w:r>
        <w:rPr>
          <w:rFonts w:ascii="Times New Roman" w:hAnsi="Times New Roman" w:cs="Times New Roman"/>
        </w:rPr>
        <w:t>quy</w:t>
      </w:r>
      <w:r>
        <w:rPr>
          <w:rFonts w:ascii="Times New Roman" w:hAnsi="Times New Roman" w:cs="Times New Roman"/>
          <w:spacing w:val="-5"/>
        </w:rPr>
        <w:t xml:space="preserve"> </w:t>
      </w:r>
      <w:r>
        <w:rPr>
          <w:rFonts w:ascii="Times New Roman" w:hAnsi="Times New Roman" w:cs="Times New Roman"/>
        </w:rPr>
        <w:t>trình</w:t>
      </w:r>
      <w:r>
        <w:rPr>
          <w:rFonts w:ascii="Times New Roman" w:hAnsi="Times New Roman" w:cs="Times New Roman"/>
          <w:spacing w:val="-6"/>
        </w:rPr>
        <w:t xml:space="preserve"> </w:t>
      </w:r>
      <w:r>
        <w:rPr>
          <w:rFonts w:ascii="Times New Roman" w:hAnsi="Times New Roman" w:cs="Times New Roman"/>
        </w:rPr>
        <w:t>CI/CD</w:t>
      </w:r>
      <w:r>
        <w:rPr>
          <w:rFonts w:ascii="Times New Roman" w:hAnsi="Times New Roman" w:cs="Times New Roman"/>
          <w:spacing w:val="-5"/>
        </w:rPr>
        <w:t xml:space="preserve"> </w:t>
      </w:r>
      <w:r>
        <w:rPr>
          <w:rFonts w:ascii="Times New Roman" w:hAnsi="Times New Roman" w:cs="Times New Roman"/>
        </w:rPr>
        <w:t>cho</w:t>
      </w:r>
      <w:r>
        <w:rPr>
          <w:rFonts w:ascii="Times New Roman" w:hAnsi="Times New Roman" w:cs="Times New Roman"/>
          <w:spacing w:val="-3"/>
        </w:rPr>
        <w:t xml:space="preserve"> </w:t>
      </w:r>
      <w:r>
        <w:rPr>
          <w:rFonts w:ascii="Times New Roman" w:hAnsi="Times New Roman" w:cs="Times New Roman"/>
        </w:rPr>
        <w:t>ứng</w:t>
      </w:r>
      <w:r>
        <w:rPr>
          <w:rFonts w:ascii="Times New Roman" w:hAnsi="Times New Roman" w:cs="Times New Roman"/>
          <w:spacing w:val="-7"/>
        </w:rPr>
        <w:t xml:space="preserve"> </w:t>
      </w:r>
      <w:r>
        <w:rPr>
          <w:rFonts w:ascii="Times New Roman" w:hAnsi="Times New Roman" w:cs="Times New Roman"/>
        </w:rPr>
        <w:t>dụng</w:t>
      </w:r>
      <w:r>
        <w:rPr>
          <w:rFonts w:ascii="Times New Roman" w:hAnsi="Times New Roman" w:cs="Times New Roman"/>
          <w:spacing w:val="-6"/>
        </w:rPr>
        <w:t xml:space="preserve"> </w:t>
      </w:r>
      <w:r>
        <w:rPr>
          <w:rFonts w:ascii="Times New Roman" w:hAnsi="Times New Roman" w:cs="Times New Roman"/>
        </w:rPr>
        <w:t>microservices</w:t>
      </w:r>
      <w:r>
        <w:rPr>
          <w:rFonts w:ascii="Times New Roman" w:hAnsi="Times New Roman" w:cs="Times New Roman"/>
          <w:spacing w:val="-5"/>
        </w:rPr>
        <w:t xml:space="preserve"> </w:t>
      </w:r>
      <w:r>
        <w:rPr>
          <w:rFonts w:ascii="Times New Roman" w:hAnsi="Times New Roman" w:cs="Times New Roman"/>
          <w:b w:val="0"/>
          <w:color w:val="FF0000"/>
        </w:rPr>
        <w:t>(4</w:t>
      </w:r>
      <w:r>
        <w:rPr>
          <w:rFonts w:ascii="Times New Roman" w:hAnsi="Times New Roman" w:cs="Times New Roman"/>
          <w:b w:val="0"/>
          <w:color w:val="FF0000"/>
          <w:spacing w:val="-4"/>
        </w:rPr>
        <w:t xml:space="preserve"> </w:t>
      </w:r>
      <w:r>
        <w:rPr>
          <w:rFonts w:ascii="Times New Roman" w:hAnsi="Times New Roman" w:cs="Times New Roman"/>
          <w:b w:val="0"/>
          <w:color w:val="FF0000"/>
          <w:spacing w:val="-2"/>
        </w:rPr>
        <w:t>điểm)</w:t>
      </w:r>
    </w:p>
    <w:p w14:paraId="1FF5F742">
      <w:pPr>
        <w:pStyle w:val="17"/>
        <w:numPr>
          <w:ilvl w:val="0"/>
          <w:numId w:val="4"/>
        </w:numPr>
        <w:tabs>
          <w:tab w:val="left" w:pos="1428"/>
        </w:tabs>
        <w:ind w:right="282"/>
        <w:rPr>
          <w:rFonts w:ascii="Times New Roman" w:hAnsi="Times New Roman" w:cs="Times New Roman"/>
          <w:sz w:val="26"/>
        </w:rPr>
      </w:pPr>
      <w:r>
        <w:rPr>
          <w:rFonts w:ascii="Times New Roman" w:hAnsi="Times New Roman" w:cs="Times New Roman"/>
          <w:sz w:val="26"/>
        </w:rPr>
        <w:t>Sử</w:t>
      </w:r>
      <w:r>
        <w:rPr>
          <w:rFonts w:ascii="Times New Roman" w:hAnsi="Times New Roman" w:cs="Times New Roman"/>
          <w:spacing w:val="80"/>
          <w:sz w:val="26"/>
        </w:rPr>
        <w:t xml:space="preserve"> </w:t>
      </w:r>
      <w:r>
        <w:rPr>
          <w:rFonts w:ascii="Times New Roman" w:hAnsi="Times New Roman" w:cs="Times New Roman"/>
          <w:sz w:val="26"/>
        </w:rPr>
        <w:t>dụng</w:t>
      </w:r>
      <w:r>
        <w:rPr>
          <w:rFonts w:ascii="Times New Roman" w:hAnsi="Times New Roman" w:cs="Times New Roman"/>
          <w:spacing w:val="80"/>
          <w:sz w:val="26"/>
        </w:rPr>
        <w:t xml:space="preserve"> </w:t>
      </w:r>
      <w:r>
        <w:rPr>
          <w:rFonts w:ascii="Times New Roman" w:hAnsi="Times New Roman" w:cs="Times New Roman"/>
          <w:sz w:val="26"/>
        </w:rPr>
        <w:t>Jenkins</w:t>
      </w:r>
      <w:r>
        <w:rPr>
          <w:rFonts w:ascii="Times New Roman" w:hAnsi="Times New Roman" w:cs="Times New Roman"/>
          <w:spacing w:val="80"/>
          <w:sz w:val="26"/>
        </w:rPr>
        <w:t xml:space="preserve"> </w:t>
      </w:r>
      <w:r>
        <w:rPr>
          <w:rFonts w:ascii="Times New Roman" w:hAnsi="Times New Roman" w:cs="Times New Roman"/>
          <w:sz w:val="26"/>
        </w:rPr>
        <w:t>để</w:t>
      </w:r>
      <w:r>
        <w:rPr>
          <w:rFonts w:ascii="Times New Roman" w:hAnsi="Times New Roman" w:cs="Times New Roman"/>
          <w:spacing w:val="80"/>
          <w:sz w:val="26"/>
        </w:rPr>
        <w:t xml:space="preserve"> </w:t>
      </w:r>
      <w:r>
        <w:rPr>
          <w:rFonts w:ascii="Times New Roman" w:hAnsi="Times New Roman" w:cs="Times New Roman"/>
          <w:sz w:val="26"/>
        </w:rPr>
        <w:t>tự</w:t>
      </w:r>
      <w:r>
        <w:rPr>
          <w:rFonts w:ascii="Times New Roman" w:hAnsi="Times New Roman" w:cs="Times New Roman"/>
          <w:spacing w:val="80"/>
          <w:sz w:val="26"/>
        </w:rPr>
        <w:t xml:space="preserve"> </w:t>
      </w:r>
      <w:r>
        <w:rPr>
          <w:rFonts w:ascii="Times New Roman" w:hAnsi="Times New Roman" w:cs="Times New Roman"/>
          <w:sz w:val="26"/>
        </w:rPr>
        <w:t>động</w:t>
      </w:r>
      <w:r>
        <w:rPr>
          <w:rFonts w:ascii="Times New Roman" w:hAnsi="Times New Roman" w:cs="Times New Roman"/>
          <w:spacing w:val="80"/>
          <w:sz w:val="26"/>
        </w:rPr>
        <w:t xml:space="preserve"> </w:t>
      </w:r>
      <w:r>
        <w:rPr>
          <w:rFonts w:ascii="Times New Roman" w:hAnsi="Times New Roman" w:cs="Times New Roman"/>
          <w:sz w:val="26"/>
        </w:rPr>
        <w:t>hóa</w:t>
      </w:r>
      <w:r>
        <w:rPr>
          <w:rFonts w:ascii="Times New Roman" w:hAnsi="Times New Roman" w:cs="Times New Roman"/>
          <w:spacing w:val="80"/>
          <w:sz w:val="26"/>
        </w:rPr>
        <w:t xml:space="preserve"> </w:t>
      </w:r>
      <w:r>
        <w:rPr>
          <w:rFonts w:ascii="Times New Roman" w:hAnsi="Times New Roman" w:cs="Times New Roman"/>
          <w:sz w:val="26"/>
        </w:rPr>
        <w:t>quá</w:t>
      </w:r>
      <w:r>
        <w:rPr>
          <w:rFonts w:ascii="Times New Roman" w:hAnsi="Times New Roman" w:cs="Times New Roman"/>
          <w:spacing w:val="80"/>
          <w:sz w:val="26"/>
        </w:rPr>
        <w:t xml:space="preserve"> </w:t>
      </w:r>
      <w:r>
        <w:rPr>
          <w:rFonts w:ascii="Times New Roman" w:hAnsi="Times New Roman" w:cs="Times New Roman"/>
          <w:sz w:val="26"/>
        </w:rPr>
        <w:t>trình</w:t>
      </w:r>
      <w:r>
        <w:rPr>
          <w:rFonts w:ascii="Times New Roman" w:hAnsi="Times New Roman" w:cs="Times New Roman"/>
          <w:spacing w:val="80"/>
          <w:sz w:val="26"/>
        </w:rPr>
        <w:t xml:space="preserve"> </w:t>
      </w:r>
      <w:r>
        <w:rPr>
          <w:rFonts w:ascii="Times New Roman" w:hAnsi="Times New Roman" w:cs="Times New Roman"/>
          <w:sz w:val="26"/>
        </w:rPr>
        <w:t>build,</w:t>
      </w:r>
      <w:r>
        <w:rPr>
          <w:rFonts w:ascii="Times New Roman" w:hAnsi="Times New Roman" w:cs="Times New Roman"/>
          <w:spacing w:val="80"/>
          <w:sz w:val="26"/>
        </w:rPr>
        <w:t xml:space="preserve"> </w:t>
      </w:r>
      <w:r>
        <w:rPr>
          <w:rFonts w:ascii="Times New Roman" w:hAnsi="Times New Roman" w:cs="Times New Roman"/>
          <w:sz w:val="26"/>
        </w:rPr>
        <w:t>test</w:t>
      </w:r>
      <w:r>
        <w:rPr>
          <w:rFonts w:ascii="Times New Roman" w:hAnsi="Times New Roman" w:cs="Times New Roman"/>
          <w:spacing w:val="80"/>
          <w:sz w:val="26"/>
        </w:rPr>
        <w:t xml:space="preserve"> </w:t>
      </w:r>
      <w:r>
        <w:rPr>
          <w:rFonts w:ascii="Times New Roman" w:hAnsi="Times New Roman" w:cs="Times New Roman"/>
          <w:sz w:val="26"/>
        </w:rPr>
        <w:t>và</w:t>
      </w:r>
      <w:r>
        <w:rPr>
          <w:rFonts w:ascii="Times New Roman" w:hAnsi="Times New Roman" w:cs="Times New Roman"/>
          <w:spacing w:val="80"/>
          <w:sz w:val="26"/>
        </w:rPr>
        <w:t xml:space="preserve"> </w:t>
      </w:r>
      <w:r>
        <w:rPr>
          <w:rFonts w:ascii="Times New Roman" w:hAnsi="Times New Roman" w:cs="Times New Roman"/>
          <w:sz w:val="26"/>
        </w:rPr>
        <w:t>deploy</w:t>
      </w:r>
      <w:r>
        <w:rPr>
          <w:rFonts w:ascii="Times New Roman" w:hAnsi="Times New Roman" w:cs="Times New Roman"/>
          <w:spacing w:val="80"/>
          <w:sz w:val="26"/>
        </w:rPr>
        <w:t xml:space="preserve"> </w:t>
      </w:r>
      <w:r>
        <w:rPr>
          <w:rFonts w:ascii="Times New Roman" w:hAnsi="Times New Roman" w:cs="Times New Roman"/>
          <w:sz w:val="26"/>
        </w:rPr>
        <w:t>ứng</w:t>
      </w:r>
      <w:r>
        <w:rPr>
          <w:rFonts w:ascii="Times New Roman" w:hAnsi="Times New Roman" w:cs="Times New Roman"/>
          <w:spacing w:val="80"/>
          <w:sz w:val="26"/>
        </w:rPr>
        <w:t xml:space="preserve"> </w:t>
      </w:r>
      <w:r>
        <w:rPr>
          <w:rFonts w:ascii="Times New Roman" w:hAnsi="Times New Roman" w:cs="Times New Roman"/>
          <w:sz w:val="26"/>
        </w:rPr>
        <w:t>dụng microservices lên Docker, Kubernetes (hoặc một dịch vụ tương ứng).</w:t>
      </w:r>
    </w:p>
    <w:p w14:paraId="76EF8BE4">
      <w:pPr>
        <w:pStyle w:val="17"/>
        <w:numPr>
          <w:ilvl w:val="0"/>
          <w:numId w:val="4"/>
        </w:numPr>
        <w:tabs>
          <w:tab w:val="left" w:pos="1428"/>
        </w:tabs>
        <w:rPr>
          <w:rFonts w:ascii="Times New Roman" w:hAnsi="Times New Roman" w:cs="Times New Roman"/>
          <w:sz w:val="26"/>
        </w:rPr>
      </w:pPr>
      <w:r>
        <w:rPr>
          <w:rFonts w:ascii="Times New Roman" w:hAnsi="Times New Roman" w:cs="Times New Roman"/>
          <w:sz w:val="26"/>
        </w:rPr>
        <w:t>Tích</w:t>
      </w:r>
      <w:r>
        <w:rPr>
          <w:rFonts w:ascii="Times New Roman" w:hAnsi="Times New Roman" w:cs="Times New Roman"/>
          <w:spacing w:val="-7"/>
          <w:sz w:val="26"/>
        </w:rPr>
        <w:t xml:space="preserve"> </w:t>
      </w:r>
      <w:r>
        <w:rPr>
          <w:rFonts w:ascii="Times New Roman" w:hAnsi="Times New Roman" w:cs="Times New Roman"/>
          <w:sz w:val="26"/>
        </w:rPr>
        <w:t>hợp</w:t>
      </w:r>
      <w:r>
        <w:rPr>
          <w:rFonts w:ascii="Times New Roman" w:hAnsi="Times New Roman" w:cs="Times New Roman"/>
          <w:spacing w:val="-6"/>
          <w:sz w:val="26"/>
        </w:rPr>
        <w:t xml:space="preserve"> </w:t>
      </w:r>
      <w:r>
        <w:rPr>
          <w:rFonts w:ascii="Times New Roman" w:hAnsi="Times New Roman" w:cs="Times New Roman"/>
          <w:sz w:val="26"/>
        </w:rPr>
        <w:t>SonarQube</w:t>
      </w:r>
      <w:r>
        <w:rPr>
          <w:rFonts w:ascii="Times New Roman" w:hAnsi="Times New Roman" w:cs="Times New Roman"/>
          <w:spacing w:val="-6"/>
          <w:sz w:val="26"/>
        </w:rPr>
        <w:t xml:space="preserve"> </w:t>
      </w:r>
      <w:r>
        <w:rPr>
          <w:rFonts w:ascii="Times New Roman" w:hAnsi="Times New Roman" w:cs="Times New Roman"/>
          <w:sz w:val="26"/>
        </w:rPr>
        <w:t>để</w:t>
      </w:r>
      <w:r>
        <w:rPr>
          <w:rFonts w:ascii="Times New Roman" w:hAnsi="Times New Roman" w:cs="Times New Roman"/>
          <w:spacing w:val="-6"/>
          <w:sz w:val="26"/>
        </w:rPr>
        <w:t xml:space="preserve"> </w:t>
      </w:r>
      <w:r>
        <w:rPr>
          <w:rFonts w:ascii="Times New Roman" w:hAnsi="Times New Roman" w:cs="Times New Roman"/>
          <w:sz w:val="26"/>
        </w:rPr>
        <w:t>kiểm</w:t>
      </w:r>
      <w:r>
        <w:rPr>
          <w:rFonts w:ascii="Times New Roman" w:hAnsi="Times New Roman" w:cs="Times New Roman"/>
          <w:spacing w:val="-6"/>
          <w:sz w:val="26"/>
        </w:rPr>
        <w:t xml:space="preserve"> </w:t>
      </w:r>
      <w:r>
        <w:rPr>
          <w:rFonts w:ascii="Times New Roman" w:hAnsi="Times New Roman" w:cs="Times New Roman"/>
          <w:sz w:val="26"/>
        </w:rPr>
        <w:t>tra</w:t>
      </w:r>
      <w:r>
        <w:rPr>
          <w:rFonts w:ascii="Times New Roman" w:hAnsi="Times New Roman" w:cs="Times New Roman"/>
          <w:spacing w:val="-6"/>
          <w:sz w:val="26"/>
        </w:rPr>
        <w:t xml:space="preserve"> </w:t>
      </w:r>
      <w:r>
        <w:rPr>
          <w:rFonts w:ascii="Times New Roman" w:hAnsi="Times New Roman" w:cs="Times New Roman"/>
          <w:sz w:val="26"/>
        </w:rPr>
        <w:t>chất</w:t>
      </w:r>
      <w:r>
        <w:rPr>
          <w:rFonts w:ascii="Times New Roman" w:hAnsi="Times New Roman" w:cs="Times New Roman"/>
          <w:spacing w:val="-7"/>
          <w:sz w:val="26"/>
        </w:rPr>
        <w:t xml:space="preserve"> </w:t>
      </w:r>
      <w:r>
        <w:rPr>
          <w:rFonts w:ascii="Times New Roman" w:hAnsi="Times New Roman" w:cs="Times New Roman"/>
          <w:sz w:val="26"/>
        </w:rPr>
        <w:t>lượng</w:t>
      </w:r>
      <w:r>
        <w:rPr>
          <w:rFonts w:ascii="Times New Roman" w:hAnsi="Times New Roman" w:cs="Times New Roman"/>
          <w:spacing w:val="-2"/>
          <w:sz w:val="26"/>
        </w:rPr>
        <w:t xml:space="preserve"> </w:t>
      </w:r>
      <w:r>
        <w:rPr>
          <w:rFonts w:ascii="Times New Roman" w:hAnsi="Times New Roman" w:cs="Times New Roman"/>
          <w:sz w:val="26"/>
        </w:rPr>
        <w:t>mã</w:t>
      </w:r>
      <w:r>
        <w:rPr>
          <w:rFonts w:ascii="Times New Roman" w:hAnsi="Times New Roman" w:cs="Times New Roman"/>
          <w:spacing w:val="-7"/>
          <w:sz w:val="26"/>
        </w:rPr>
        <w:t xml:space="preserve"> </w:t>
      </w:r>
      <w:r>
        <w:rPr>
          <w:rFonts w:ascii="Times New Roman" w:hAnsi="Times New Roman" w:cs="Times New Roman"/>
          <w:spacing w:val="-2"/>
          <w:sz w:val="26"/>
        </w:rPr>
        <w:t>nguồn.</w:t>
      </w:r>
    </w:p>
    <w:p w14:paraId="2D8611C3">
      <w:pPr>
        <w:pStyle w:val="17"/>
        <w:numPr>
          <w:ilvl w:val="0"/>
          <w:numId w:val="4"/>
        </w:numPr>
        <w:tabs>
          <w:tab w:val="left" w:pos="1428"/>
        </w:tabs>
        <w:ind w:right="282"/>
        <w:rPr>
          <w:rFonts w:ascii="Times New Roman" w:hAnsi="Times New Roman" w:cs="Times New Roman"/>
          <w:sz w:val="26"/>
        </w:rPr>
      </w:pPr>
      <w:r>
        <w:rPr>
          <w:rFonts w:ascii="Times New Roman" w:hAnsi="Times New Roman" w:cs="Times New Roman"/>
          <w:sz w:val="26"/>
        </w:rPr>
        <w:t>Có</w:t>
      </w:r>
      <w:r>
        <w:rPr>
          <w:rFonts w:ascii="Times New Roman" w:hAnsi="Times New Roman" w:cs="Times New Roman"/>
          <w:spacing w:val="-16"/>
          <w:sz w:val="26"/>
        </w:rPr>
        <w:t xml:space="preserve"> </w:t>
      </w:r>
      <w:r>
        <w:rPr>
          <w:rFonts w:ascii="Times New Roman" w:hAnsi="Times New Roman" w:cs="Times New Roman"/>
          <w:sz w:val="26"/>
        </w:rPr>
        <w:t>thể</w:t>
      </w:r>
      <w:r>
        <w:rPr>
          <w:rFonts w:ascii="Times New Roman" w:hAnsi="Times New Roman" w:cs="Times New Roman"/>
          <w:spacing w:val="-15"/>
          <w:sz w:val="26"/>
        </w:rPr>
        <w:t xml:space="preserve"> </w:t>
      </w:r>
      <w:r>
        <w:rPr>
          <w:rFonts w:ascii="Times New Roman" w:hAnsi="Times New Roman" w:cs="Times New Roman"/>
          <w:sz w:val="26"/>
        </w:rPr>
        <w:t>tích</w:t>
      </w:r>
      <w:r>
        <w:rPr>
          <w:rFonts w:ascii="Times New Roman" w:hAnsi="Times New Roman" w:cs="Times New Roman"/>
          <w:spacing w:val="-15"/>
          <w:sz w:val="26"/>
        </w:rPr>
        <w:t xml:space="preserve"> </w:t>
      </w:r>
      <w:r>
        <w:rPr>
          <w:rFonts w:ascii="Times New Roman" w:hAnsi="Times New Roman" w:cs="Times New Roman"/>
          <w:sz w:val="26"/>
        </w:rPr>
        <w:t>hợp</w:t>
      </w:r>
      <w:r>
        <w:rPr>
          <w:rFonts w:ascii="Times New Roman" w:hAnsi="Times New Roman" w:cs="Times New Roman"/>
          <w:spacing w:val="-15"/>
          <w:sz w:val="26"/>
        </w:rPr>
        <w:t xml:space="preserve"> </w:t>
      </w:r>
      <w:r>
        <w:rPr>
          <w:rFonts w:ascii="Times New Roman" w:hAnsi="Times New Roman" w:cs="Times New Roman"/>
          <w:sz w:val="26"/>
        </w:rPr>
        <w:t>thêm</w:t>
      </w:r>
      <w:r>
        <w:rPr>
          <w:rFonts w:ascii="Times New Roman" w:hAnsi="Times New Roman" w:cs="Times New Roman"/>
          <w:spacing w:val="-14"/>
          <w:sz w:val="26"/>
        </w:rPr>
        <w:t xml:space="preserve"> </w:t>
      </w:r>
      <w:r>
        <w:rPr>
          <w:rFonts w:ascii="Times New Roman" w:hAnsi="Times New Roman" w:cs="Times New Roman"/>
          <w:sz w:val="26"/>
        </w:rPr>
        <w:t>các</w:t>
      </w:r>
      <w:r>
        <w:rPr>
          <w:rFonts w:ascii="Times New Roman" w:hAnsi="Times New Roman" w:cs="Times New Roman"/>
          <w:spacing w:val="-15"/>
          <w:sz w:val="26"/>
        </w:rPr>
        <w:t xml:space="preserve"> </w:t>
      </w:r>
      <w:r>
        <w:rPr>
          <w:rFonts w:ascii="Times New Roman" w:hAnsi="Times New Roman" w:cs="Times New Roman"/>
          <w:sz w:val="26"/>
        </w:rPr>
        <w:t>công</w:t>
      </w:r>
      <w:r>
        <w:rPr>
          <w:rFonts w:ascii="Times New Roman" w:hAnsi="Times New Roman" w:cs="Times New Roman"/>
          <w:spacing w:val="-15"/>
          <w:sz w:val="26"/>
        </w:rPr>
        <w:t xml:space="preserve"> </w:t>
      </w:r>
      <w:r>
        <w:rPr>
          <w:rFonts w:ascii="Times New Roman" w:hAnsi="Times New Roman" w:cs="Times New Roman"/>
          <w:sz w:val="26"/>
        </w:rPr>
        <w:t>cụ</w:t>
      </w:r>
      <w:r>
        <w:rPr>
          <w:rFonts w:ascii="Times New Roman" w:hAnsi="Times New Roman" w:cs="Times New Roman"/>
          <w:spacing w:val="-15"/>
          <w:sz w:val="26"/>
        </w:rPr>
        <w:t xml:space="preserve"> </w:t>
      </w:r>
      <w:r>
        <w:rPr>
          <w:rFonts w:ascii="Times New Roman" w:hAnsi="Times New Roman" w:cs="Times New Roman"/>
          <w:sz w:val="26"/>
        </w:rPr>
        <w:t>kiểm</w:t>
      </w:r>
      <w:r>
        <w:rPr>
          <w:rFonts w:ascii="Times New Roman" w:hAnsi="Times New Roman" w:cs="Times New Roman"/>
          <w:spacing w:val="-15"/>
          <w:sz w:val="26"/>
        </w:rPr>
        <w:t xml:space="preserve"> </w:t>
      </w:r>
      <w:r>
        <w:rPr>
          <w:rFonts w:ascii="Times New Roman" w:hAnsi="Times New Roman" w:cs="Times New Roman"/>
          <w:sz w:val="26"/>
        </w:rPr>
        <w:t>tra</w:t>
      </w:r>
      <w:r>
        <w:rPr>
          <w:rFonts w:ascii="Times New Roman" w:hAnsi="Times New Roman" w:cs="Times New Roman"/>
          <w:spacing w:val="-14"/>
          <w:sz w:val="26"/>
        </w:rPr>
        <w:t xml:space="preserve"> </w:t>
      </w:r>
      <w:r>
        <w:rPr>
          <w:rFonts w:ascii="Times New Roman" w:hAnsi="Times New Roman" w:cs="Times New Roman"/>
          <w:sz w:val="26"/>
        </w:rPr>
        <w:t>bảo</w:t>
      </w:r>
      <w:r>
        <w:rPr>
          <w:rFonts w:ascii="Times New Roman" w:hAnsi="Times New Roman" w:cs="Times New Roman"/>
          <w:spacing w:val="-15"/>
          <w:sz w:val="26"/>
        </w:rPr>
        <w:t xml:space="preserve"> </w:t>
      </w:r>
      <w:r>
        <w:rPr>
          <w:rFonts w:ascii="Times New Roman" w:hAnsi="Times New Roman" w:cs="Times New Roman"/>
          <w:sz w:val="26"/>
        </w:rPr>
        <w:t>mật</w:t>
      </w:r>
      <w:r>
        <w:rPr>
          <w:rFonts w:ascii="Times New Roman" w:hAnsi="Times New Roman" w:cs="Times New Roman"/>
          <w:spacing w:val="-15"/>
          <w:sz w:val="26"/>
        </w:rPr>
        <w:t xml:space="preserve"> </w:t>
      </w:r>
      <w:r>
        <w:rPr>
          <w:rFonts w:ascii="Times New Roman" w:hAnsi="Times New Roman" w:cs="Times New Roman"/>
          <w:sz w:val="26"/>
        </w:rPr>
        <w:t>như</w:t>
      </w:r>
      <w:r>
        <w:rPr>
          <w:rFonts w:ascii="Times New Roman" w:hAnsi="Times New Roman" w:cs="Times New Roman"/>
          <w:spacing w:val="-14"/>
          <w:sz w:val="26"/>
        </w:rPr>
        <w:t xml:space="preserve"> </w:t>
      </w:r>
      <w:r>
        <w:rPr>
          <w:rFonts w:ascii="Times New Roman" w:hAnsi="Times New Roman" w:cs="Times New Roman"/>
          <w:sz w:val="26"/>
        </w:rPr>
        <w:t>Snyk</w:t>
      </w:r>
      <w:r>
        <w:rPr>
          <w:rFonts w:ascii="Times New Roman" w:hAnsi="Times New Roman" w:cs="Times New Roman"/>
          <w:spacing w:val="-15"/>
          <w:sz w:val="26"/>
        </w:rPr>
        <w:t xml:space="preserve"> </w:t>
      </w:r>
      <w:r>
        <w:rPr>
          <w:rFonts w:ascii="Times New Roman" w:hAnsi="Times New Roman" w:cs="Times New Roman"/>
          <w:sz w:val="26"/>
        </w:rPr>
        <w:t>hoặc</w:t>
      </w:r>
      <w:r>
        <w:rPr>
          <w:rFonts w:ascii="Times New Roman" w:hAnsi="Times New Roman" w:cs="Times New Roman"/>
          <w:spacing w:val="-15"/>
          <w:sz w:val="26"/>
        </w:rPr>
        <w:t xml:space="preserve"> </w:t>
      </w:r>
      <w:r>
        <w:rPr>
          <w:rFonts w:ascii="Times New Roman" w:hAnsi="Times New Roman" w:cs="Times New Roman"/>
          <w:sz w:val="26"/>
        </w:rPr>
        <w:t>Trivy</w:t>
      </w:r>
      <w:r>
        <w:rPr>
          <w:rFonts w:ascii="Times New Roman" w:hAnsi="Times New Roman" w:cs="Times New Roman"/>
          <w:spacing w:val="-15"/>
          <w:sz w:val="26"/>
        </w:rPr>
        <w:t xml:space="preserve"> </w:t>
      </w:r>
      <w:r>
        <w:rPr>
          <w:rFonts w:ascii="Times New Roman" w:hAnsi="Times New Roman" w:cs="Times New Roman"/>
          <w:sz w:val="26"/>
        </w:rPr>
        <w:t>để</w:t>
      </w:r>
      <w:r>
        <w:rPr>
          <w:rFonts w:ascii="Times New Roman" w:hAnsi="Times New Roman" w:cs="Times New Roman"/>
          <w:spacing w:val="-15"/>
          <w:sz w:val="26"/>
        </w:rPr>
        <w:t xml:space="preserve"> </w:t>
      </w:r>
      <w:r>
        <w:rPr>
          <w:rFonts w:ascii="Times New Roman" w:hAnsi="Times New Roman" w:cs="Times New Roman"/>
          <w:sz w:val="26"/>
        </w:rPr>
        <w:t>tăng</w:t>
      </w:r>
      <w:r>
        <w:rPr>
          <w:rFonts w:ascii="Times New Roman" w:hAnsi="Times New Roman" w:cs="Times New Roman"/>
          <w:spacing w:val="-15"/>
          <w:sz w:val="26"/>
        </w:rPr>
        <w:t xml:space="preserve"> </w:t>
      </w:r>
      <w:r>
        <w:rPr>
          <w:rFonts w:ascii="Times New Roman" w:hAnsi="Times New Roman" w:cs="Times New Roman"/>
          <w:sz w:val="26"/>
        </w:rPr>
        <w:t>cường tính an toàn của mã nguồn (tùy chọn).</w:t>
      </w:r>
    </w:p>
    <w:p w14:paraId="72A3D3EC">
      <w:pPr>
        <w:pStyle w:val="8"/>
        <w:spacing w:before="241"/>
        <w:rPr>
          <w:rFonts w:ascii="Times New Roman" w:hAnsi="Times New Roman" w:cs="Times New Roman"/>
        </w:rPr>
      </w:pPr>
    </w:p>
    <w:p w14:paraId="26FEE489">
      <w:pPr>
        <w:pStyle w:val="4"/>
        <w:rPr>
          <w:rFonts w:ascii="Times New Roman" w:hAnsi="Times New Roman" w:cs="Times New Roman"/>
        </w:rPr>
      </w:pPr>
      <w:r>
        <w:rPr>
          <w:rFonts w:ascii="Times New Roman" w:hAnsi="Times New Roman" w:cs="Times New Roman"/>
        </w:rPr>
        <w:t>Yêu</w:t>
      </w:r>
      <w:r>
        <w:rPr>
          <w:rFonts w:ascii="Times New Roman" w:hAnsi="Times New Roman" w:cs="Times New Roman"/>
          <w:spacing w:val="-7"/>
        </w:rPr>
        <w:t xml:space="preserve"> </w:t>
      </w:r>
      <w:r>
        <w:rPr>
          <w:rFonts w:ascii="Times New Roman" w:hAnsi="Times New Roman" w:cs="Times New Roman"/>
        </w:rPr>
        <w:t>cầu</w:t>
      </w:r>
      <w:r>
        <w:rPr>
          <w:rFonts w:ascii="Times New Roman" w:hAnsi="Times New Roman" w:cs="Times New Roman"/>
          <w:spacing w:val="-5"/>
        </w:rPr>
        <w:t xml:space="preserve"> </w:t>
      </w:r>
      <w:r>
        <w:rPr>
          <w:rFonts w:ascii="Times New Roman" w:hAnsi="Times New Roman" w:cs="Times New Roman"/>
        </w:rPr>
        <w:t>nộp</w:t>
      </w:r>
      <w:r>
        <w:rPr>
          <w:rFonts w:ascii="Times New Roman" w:hAnsi="Times New Roman" w:cs="Times New Roman"/>
          <w:spacing w:val="-5"/>
        </w:rPr>
        <w:t xml:space="preserve"> </w:t>
      </w:r>
      <w:r>
        <w:rPr>
          <w:rFonts w:ascii="Times New Roman" w:hAnsi="Times New Roman" w:cs="Times New Roman"/>
          <w:spacing w:val="-4"/>
        </w:rPr>
        <w:t>bài:</w:t>
      </w:r>
    </w:p>
    <w:p w14:paraId="3C4CE446">
      <w:pPr>
        <w:pStyle w:val="17"/>
        <w:numPr>
          <w:ilvl w:val="0"/>
          <w:numId w:val="4"/>
        </w:numPr>
        <w:tabs>
          <w:tab w:val="left" w:pos="1273"/>
        </w:tabs>
        <w:spacing w:before="119"/>
        <w:ind w:left="1273" w:hanging="205"/>
        <w:rPr>
          <w:rFonts w:ascii="Times New Roman" w:hAnsi="Times New Roman" w:cs="Times New Roman"/>
          <w:sz w:val="20"/>
        </w:rPr>
      </w:pPr>
      <w:r>
        <w:rPr>
          <w:rFonts w:ascii="Times New Roman" w:hAnsi="Times New Roman" w:cs="Times New Roman"/>
          <w:sz w:val="26"/>
        </w:rPr>
        <w:t>Sinh</w:t>
      </w:r>
      <w:r>
        <w:rPr>
          <w:rFonts w:ascii="Times New Roman" w:hAnsi="Times New Roman" w:cs="Times New Roman"/>
          <w:spacing w:val="-6"/>
          <w:sz w:val="26"/>
        </w:rPr>
        <w:t xml:space="preserve"> </w:t>
      </w:r>
      <w:r>
        <w:rPr>
          <w:rFonts w:ascii="Times New Roman" w:hAnsi="Times New Roman" w:cs="Times New Roman"/>
          <w:sz w:val="26"/>
        </w:rPr>
        <w:t>viên</w:t>
      </w:r>
      <w:r>
        <w:rPr>
          <w:rFonts w:ascii="Times New Roman" w:hAnsi="Times New Roman" w:cs="Times New Roman"/>
          <w:spacing w:val="-6"/>
          <w:sz w:val="26"/>
        </w:rPr>
        <w:t xml:space="preserve"> </w:t>
      </w:r>
      <w:r>
        <w:rPr>
          <w:rFonts w:ascii="Times New Roman" w:hAnsi="Times New Roman" w:cs="Times New Roman"/>
          <w:sz w:val="26"/>
        </w:rPr>
        <w:t>cập</w:t>
      </w:r>
      <w:r>
        <w:rPr>
          <w:rFonts w:ascii="Times New Roman" w:hAnsi="Times New Roman" w:cs="Times New Roman"/>
          <w:spacing w:val="-5"/>
          <w:sz w:val="26"/>
        </w:rPr>
        <w:t xml:space="preserve"> </w:t>
      </w:r>
      <w:r>
        <w:rPr>
          <w:rFonts w:ascii="Times New Roman" w:hAnsi="Times New Roman" w:cs="Times New Roman"/>
          <w:sz w:val="26"/>
        </w:rPr>
        <w:t>nhật</w:t>
      </w:r>
      <w:r>
        <w:rPr>
          <w:rFonts w:ascii="Times New Roman" w:hAnsi="Times New Roman" w:cs="Times New Roman"/>
          <w:spacing w:val="-6"/>
          <w:sz w:val="26"/>
        </w:rPr>
        <w:t xml:space="preserve"> </w:t>
      </w:r>
      <w:r>
        <w:rPr>
          <w:rFonts w:ascii="Times New Roman" w:hAnsi="Times New Roman" w:cs="Times New Roman"/>
          <w:sz w:val="26"/>
        </w:rPr>
        <w:t>mã</w:t>
      </w:r>
      <w:r>
        <w:rPr>
          <w:rFonts w:ascii="Times New Roman" w:hAnsi="Times New Roman" w:cs="Times New Roman"/>
          <w:spacing w:val="-3"/>
          <w:sz w:val="26"/>
        </w:rPr>
        <w:t xml:space="preserve"> </w:t>
      </w:r>
      <w:r>
        <w:rPr>
          <w:rFonts w:ascii="Times New Roman" w:hAnsi="Times New Roman" w:cs="Times New Roman"/>
          <w:sz w:val="26"/>
        </w:rPr>
        <w:t>nguồn</w:t>
      </w:r>
      <w:r>
        <w:rPr>
          <w:rFonts w:ascii="Times New Roman" w:hAnsi="Times New Roman" w:cs="Times New Roman"/>
          <w:spacing w:val="-6"/>
          <w:sz w:val="26"/>
        </w:rPr>
        <w:t xml:space="preserve"> </w:t>
      </w:r>
      <w:r>
        <w:rPr>
          <w:rFonts w:ascii="Times New Roman" w:hAnsi="Times New Roman" w:cs="Times New Roman"/>
          <w:sz w:val="26"/>
        </w:rPr>
        <w:t>lên</w:t>
      </w:r>
      <w:r>
        <w:rPr>
          <w:rFonts w:ascii="Times New Roman" w:hAnsi="Times New Roman" w:cs="Times New Roman"/>
          <w:spacing w:val="-5"/>
          <w:sz w:val="26"/>
        </w:rPr>
        <w:t xml:space="preserve"> </w:t>
      </w:r>
      <w:r>
        <w:rPr>
          <w:rFonts w:ascii="Times New Roman" w:hAnsi="Times New Roman" w:cs="Times New Roman"/>
          <w:spacing w:val="-2"/>
          <w:sz w:val="26"/>
        </w:rPr>
        <w:t>GitHub.</w:t>
      </w:r>
    </w:p>
    <w:p w14:paraId="36E9A0DC">
      <w:pPr>
        <w:pStyle w:val="17"/>
        <w:numPr>
          <w:ilvl w:val="0"/>
          <w:numId w:val="4"/>
        </w:numPr>
        <w:tabs>
          <w:tab w:val="left" w:pos="1273"/>
        </w:tabs>
        <w:ind w:left="1273" w:hanging="205"/>
        <w:rPr>
          <w:rFonts w:ascii="Times New Roman" w:hAnsi="Times New Roman" w:cs="Times New Roman"/>
          <w:sz w:val="20"/>
        </w:rPr>
      </w:pPr>
      <w:r>
        <w:rPr>
          <w:rFonts w:ascii="Times New Roman" w:hAnsi="Times New Roman" w:cs="Times New Roman"/>
          <w:sz w:val="26"/>
        </w:rPr>
        <w:t>Kết</w:t>
      </w:r>
      <w:r>
        <w:rPr>
          <w:rFonts w:ascii="Times New Roman" w:hAnsi="Times New Roman" w:cs="Times New Roman"/>
          <w:spacing w:val="-6"/>
          <w:sz w:val="26"/>
        </w:rPr>
        <w:t xml:space="preserve"> </w:t>
      </w:r>
      <w:r>
        <w:rPr>
          <w:rFonts w:ascii="Times New Roman" w:hAnsi="Times New Roman" w:cs="Times New Roman"/>
          <w:sz w:val="26"/>
        </w:rPr>
        <w:t>quả</w:t>
      </w:r>
      <w:r>
        <w:rPr>
          <w:rFonts w:ascii="Times New Roman" w:hAnsi="Times New Roman" w:cs="Times New Roman"/>
          <w:spacing w:val="-5"/>
          <w:sz w:val="26"/>
        </w:rPr>
        <w:t xml:space="preserve"> </w:t>
      </w:r>
      <w:r>
        <w:rPr>
          <w:rFonts w:ascii="Times New Roman" w:hAnsi="Times New Roman" w:cs="Times New Roman"/>
          <w:sz w:val="26"/>
        </w:rPr>
        <w:t>nộp</w:t>
      </w:r>
      <w:r>
        <w:rPr>
          <w:rFonts w:ascii="Times New Roman" w:hAnsi="Times New Roman" w:cs="Times New Roman"/>
          <w:spacing w:val="-3"/>
          <w:sz w:val="26"/>
        </w:rPr>
        <w:t xml:space="preserve"> </w:t>
      </w:r>
      <w:r>
        <w:rPr>
          <w:rFonts w:ascii="Times New Roman" w:hAnsi="Times New Roman" w:cs="Times New Roman"/>
          <w:sz w:val="26"/>
        </w:rPr>
        <w:t>bao</w:t>
      </w:r>
      <w:r>
        <w:rPr>
          <w:rFonts w:ascii="Times New Roman" w:hAnsi="Times New Roman" w:cs="Times New Roman"/>
          <w:spacing w:val="-6"/>
          <w:sz w:val="26"/>
        </w:rPr>
        <w:t xml:space="preserve"> </w:t>
      </w:r>
      <w:r>
        <w:rPr>
          <w:rFonts w:ascii="Times New Roman" w:hAnsi="Times New Roman" w:cs="Times New Roman"/>
          <w:spacing w:val="-4"/>
          <w:sz w:val="26"/>
        </w:rPr>
        <w:t>gồm:</w:t>
      </w:r>
    </w:p>
    <w:p w14:paraId="09CA4FCC">
      <w:pPr>
        <w:pStyle w:val="17"/>
        <w:numPr>
          <w:ilvl w:val="1"/>
          <w:numId w:val="4"/>
        </w:numPr>
        <w:tabs>
          <w:tab w:val="left" w:pos="2147"/>
        </w:tabs>
        <w:spacing w:before="119"/>
        <w:ind w:left="2147" w:hanging="359"/>
        <w:rPr>
          <w:rFonts w:ascii="Times New Roman" w:hAnsi="Times New Roman" w:cs="Times New Roman"/>
          <w:sz w:val="26"/>
        </w:rPr>
      </w:pPr>
      <w:r>
        <w:rPr>
          <w:rFonts w:ascii="Times New Roman" w:hAnsi="Times New Roman" w:cs="Times New Roman"/>
          <w:sz w:val="26"/>
        </w:rPr>
        <w:t>Báo</w:t>
      </w:r>
      <w:r>
        <w:rPr>
          <w:rFonts w:ascii="Times New Roman" w:hAnsi="Times New Roman" w:cs="Times New Roman"/>
          <w:spacing w:val="-6"/>
          <w:sz w:val="26"/>
        </w:rPr>
        <w:t xml:space="preserve"> </w:t>
      </w:r>
      <w:r>
        <w:rPr>
          <w:rFonts w:ascii="Times New Roman" w:hAnsi="Times New Roman" w:cs="Times New Roman"/>
          <w:sz w:val="26"/>
        </w:rPr>
        <w:t>cáo</w:t>
      </w:r>
      <w:r>
        <w:rPr>
          <w:rFonts w:ascii="Times New Roman" w:hAnsi="Times New Roman" w:cs="Times New Roman"/>
          <w:spacing w:val="-5"/>
          <w:sz w:val="26"/>
        </w:rPr>
        <w:t xml:space="preserve"> </w:t>
      </w:r>
      <w:r>
        <w:rPr>
          <w:rFonts w:ascii="Times New Roman" w:hAnsi="Times New Roman" w:cs="Times New Roman"/>
          <w:sz w:val="26"/>
        </w:rPr>
        <w:t>Word</w:t>
      </w:r>
      <w:r>
        <w:rPr>
          <w:rFonts w:ascii="Times New Roman" w:hAnsi="Times New Roman" w:cs="Times New Roman"/>
          <w:spacing w:val="-4"/>
          <w:sz w:val="26"/>
        </w:rPr>
        <w:t xml:space="preserve"> </w:t>
      </w:r>
      <w:r>
        <w:rPr>
          <w:rFonts w:ascii="Times New Roman" w:hAnsi="Times New Roman" w:cs="Times New Roman"/>
          <w:sz w:val="26"/>
        </w:rPr>
        <w:t>(theo</w:t>
      </w:r>
      <w:r>
        <w:rPr>
          <w:rFonts w:ascii="Times New Roman" w:hAnsi="Times New Roman" w:cs="Times New Roman"/>
          <w:spacing w:val="-3"/>
          <w:sz w:val="26"/>
        </w:rPr>
        <w:t xml:space="preserve"> </w:t>
      </w:r>
      <w:r>
        <w:rPr>
          <w:rFonts w:ascii="Times New Roman" w:hAnsi="Times New Roman" w:cs="Times New Roman"/>
          <w:sz w:val="26"/>
        </w:rPr>
        <w:t>mẫu</w:t>
      </w:r>
      <w:r>
        <w:rPr>
          <w:rFonts w:ascii="Times New Roman" w:hAnsi="Times New Roman" w:cs="Times New Roman"/>
          <w:spacing w:val="-4"/>
          <w:sz w:val="26"/>
        </w:rPr>
        <w:t xml:space="preserve"> </w:t>
      </w:r>
      <w:r>
        <w:rPr>
          <w:rFonts w:ascii="Times New Roman" w:hAnsi="Times New Roman" w:cs="Times New Roman"/>
          <w:sz w:val="26"/>
        </w:rPr>
        <w:t>đi</w:t>
      </w:r>
      <w:r>
        <w:rPr>
          <w:rFonts w:ascii="Times New Roman" w:hAnsi="Times New Roman" w:cs="Times New Roman"/>
          <w:spacing w:val="-4"/>
          <w:sz w:val="26"/>
        </w:rPr>
        <w:t xml:space="preserve"> </w:t>
      </w:r>
      <w:r>
        <w:rPr>
          <w:rFonts w:ascii="Times New Roman" w:hAnsi="Times New Roman" w:cs="Times New Roman"/>
          <w:sz w:val="26"/>
        </w:rPr>
        <w:t>kèm</w:t>
      </w:r>
      <w:r>
        <w:rPr>
          <w:rFonts w:ascii="Times New Roman" w:hAnsi="Times New Roman" w:cs="Times New Roman"/>
          <w:spacing w:val="-3"/>
          <w:sz w:val="26"/>
        </w:rPr>
        <w:t xml:space="preserve"> </w:t>
      </w:r>
      <w:r>
        <w:rPr>
          <w:rFonts w:ascii="Times New Roman" w:hAnsi="Times New Roman" w:cs="Times New Roman"/>
          <w:sz w:val="26"/>
        </w:rPr>
        <w:t>ở</w:t>
      </w:r>
      <w:r>
        <w:rPr>
          <w:rFonts w:ascii="Times New Roman" w:hAnsi="Times New Roman" w:cs="Times New Roman"/>
          <w:spacing w:val="-4"/>
          <w:sz w:val="26"/>
        </w:rPr>
        <w:t xml:space="preserve"> </w:t>
      </w:r>
      <w:r>
        <w:rPr>
          <w:rFonts w:ascii="Times New Roman" w:hAnsi="Times New Roman" w:cs="Times New Roman"/>
          <w:spacing w:val="-2"/>
          <w:sz w:val="26"/>
        </w:rPr>
        <w:t>dưới).</w:t>
      </w:r>
    </w:p>
    <w:p w14:paraId="4BCAC9B6">
      <w:pPr>
        <w:pStyle w:val="17"/>
        <w:numPr>
          <w:ilvl w:val="1"/>
          <w:numId w:val="4"/>
        </w:numPr>
        <w:tabs>
          <w:tab w:val="left" w:pos="2148"/>
        </w:tabs>
        <w:spacing w:before="122"/>
        <w:ind w:right="283"/>
        <w:rPr>
          <w:rFonts w:ascii="Times New Roman" w:hAnsi="Times New Roman" w:cs="Times New Roman"/>
          <w:sz w:val="26"/>
        </w:rPr>
      </w:pPr>
      <w:r>
        <w:rPr>
          <w:rFonts w:ascii="Times New Roman" w:hAnsi="Times New Roman" w:cs="Times New Roman"/>
          <w:sz w:val="26"/>
        </w:rPr>
        <w:t>Link GitHub chứa mã nguồn, file README.md hướng dẫn chi tiết cách cài đặt môi trường, cách chạy mã nguồn, và cách kiểm tra kết quả triển khai.</w:t>
      </w:r>
    </w:p>
    <w:p w14:paraId="0D0B940D">
      <w:pPr>
        <w:ind w:left="720"/>
        <w:rPr>
          <w:rFonts w:ascii="Times New Roman" w:hAnsi="Times New Roman" w:cs="Times New Roman"/>
          <w:sz w:val="26"/>
          <w:szCs w:val="26"/>
        </w:rPr>
        <w:sectPr>
          <w:headerReference r:id="rId5" w:type="default"/>
          <w:footerReference r:id="rId6" w:type="default"/>
          <w:pgSz w:w="11910" w:h="16840"/>
          <w:pgMar w:top="540" w:right="850" w:bottom="1160" w:left="425" w:header="347" w:footer="968" w:gutter="0"/>
          <w:cols w:space="720" w:num="1"/>
        </w:sectPr>
      </w:pPr>
    </w:p>
    <w:p w14:paraId="0E27B00A">
      <w:pPr>
        <w:pStyle w:val="8"/>
        <w:spacing w:before="335"/>
        <w:rPr>
          <w:rFonts w:ascii="Times New Roman" w:hAnsi="Times New Roman" w:cs="Times New Roman"/>
          <w:b/>
          <w:sz w:val="40"/>
        </w:rPr>
      </w:pPr>
    </w:p>
    <w:p w14:paraId="588C6222">
      <w:pPr>
        <w:pStyle w:val="2"/>
        <w:spacing w:before="1"/>
        <w:ind w:right="2"/>
        <w:rPr>
          <w:rFonts w:ascii="Times New Roman" w:hAnsi="Times New Roman" w:cs="Times New Roman"/>
        </w:rPr>
      </w:pPr>
      <w:r>
        <w:rPr>
          <w:rFonts w:ascii="Times New Roman" w:hAnsi="Times New Roman" w:cs="Times New Roman"/>
          <w:color w:val="00569B"/>
          <w:spacing w:val="-8"/>
        </w:rPr>
        <w:t>BÁO</w:t>
      </w:r>
      <w:r>
        <w:rPr>
          <w:rFonts w:ascii="Times New Roman" w:hAnsi="Times New Roman" w:cs="Times New Roman"/>
          <w:color w:val="00569B"/>
          <w:spacing w:val="-23"/>
        </w:rPr>
        <w:t xml:space="preserve"> </w:t>
      </w:r>
      <w:r>
        <w:rPr>
          <w:rFonts w:ascii="Times New Roman" w:hAnsi="Times New Roman" w:cs="Times New Roman"/>
          <w:color w:val="00569B"/>
          <w:spacing w:val="-8"/>
        </w:rPr>
        <w:t>CÁO</w:t>
      </w:r>
      <w:r>
        <w:rPr>
          <w:rFonts w:ascii="Times New Roman" w:hAnsi="Times New Roman" w:cs="Times New Roman"/>
          <w:color w:val="00569B"/>
          <w:spacing w:val="-20"/>
        </w:rPr>
        <w:t xml:space="preserve"> </w:t>
      </w:r>
      <w:r>
        <w:rPr>
          <w:rFonts w:ascii="Times New Roman" w:hAnsi="Times New Roman" w:cs="Times New Roman"/>
          <w:color w:val="00569B"/>
          <w:spacing w:val="-8"/>
        </w:rPr>
        <w:t>THỰC</w:t>
      </w:r>
      <w:r>
        <w:rPr>
          <w:rFonts w:ascii="Times New Roman" w:hAnsi="Times New Roman" w:cs="Times New Roman"/>
          <w:color w:val="00569B"/>
          <w:spacing w:val="-20"/>
        </w:rPr>
        <w:t xml:space="preserve"> </w:t>
      </w:r>
      <w:r>
        <w:rPr>
          <w:rFonts w:ascii="Times New Roman" w:hAnsi="Times New Roman" w:cs="Times New Roman"/>
          <w:color w:val="00569B"/>
          <w:spacing w:val="-8"/>
        </w:rPr>
        <w:t>HÀNH</w:t>
      </w:r>
      <w:r>
        <w:rPr>
          <w:rFonts w:ascii="Times New Roman" w:hAnsi="Times New Roman" w:cs="Times New Roman"/>
          <w:color w:val="00569B"/>
          <w:spacing w:val="-19"/>
        </w:rPr>
        <w:t xml:space="preserve"> </w:t>
      </w:r>
      <w:r>
        <w:rPr>
          <w:rFonts w:ascii="Times New Roman" w:hAnsi="Times New Roman" w:cs="Times New Roman"/>
          <w:color w:val="00569B"/>
          <w:spacing w:val="-8"/>
        </w:rPr>
        <w:t>02</w:t>
      </w:r>
    </w:p>
    <w:p w14:paraId="0563FCCA">
      <w:pPr>
        <w:pStyle w:val="3"/>
        <w:rPr>
          <w:rFonts w:ascii="Times New Roman" w:hAnsi="Times New Roman" w:cs="Times New Roman"/>
        </w:rPr>
      </w:pPr>
      <w:r>
        <w:rPr>
          <w:rFonts w:ascii="Times New Roman" w:hAnsi="Times New Roman" w:cs="Times New Roman"/>
        </w:rPr>
        <w:t>Quản</w:t>
      </w:r>
      <w:r>
        <w:rPr>
          <w:rFonts w:ascii="Times New Roman" w:hAnsi="Times New Roman" w:cs="Times New Roman"/>
          <w:spacing w:val="-3"/>
        </w:rPr>
        <w:t xml:space="preserve"> </w:t>
      </w:r>
      <w:r>
        <w:rPr>
          <w:rFonts w:ascii="Times New Roman" w:hAnsi="Times New Roman" w:cs="Times New Roman"/>
        </w:rPr>
        <w:t>lý</w:t>
      </w:r>
      <w:r>
        <w:rPr>
          <w:rFonts w:ascii="Times New Roman" w:hAnsi="Times New Roman" w:cs="Times New Roman"/>
          <w:spacing w:val="-3"/>
        </w:rPr>
        <w:t xml:space="preserve"> </w:t>
      </w:r>
      <w:r>
        <w:rPr>
          <w:rFonts w:ascii="Times New Roman" w:hAnsi="Times New Roman" w:cs="Times New Roman"/>
        </w:rPr>
        <w:t>và</w:t>
      </w:r>
      <w:r>
        <w:rPr>
          <w:rFonts w:ascii="Times New Roman" w:hAnsi="Times New Roman" w:cs="Times New Roman"/>
          <w:spacing w:val="-3"/>
        </w:rPr>
        <w:t xml:space="preserve"> </w:t>
      </w:r>
      <w:r>
        <w:rPr>
          <w:rFonts w:ascii="Times New Roman" w:hAnsi="Times New Roman" w:cs="Times New Roman"/>
        </w:rPr>
        <w:t>triển</w:t>
      </w:r>
      <w:r>
        <w:rPr>
          <w:rFonts w:ascii="Times New Roman" w:hAnsi="Times New Roman" w:cs="Times New Roman"/>
          <w:spacing w:val="-3"/>
        </w:rPr>
        <w:t xml:space="preserve"> </w:t>
      </w:r>
      <w:r>
        <w:rPr>
          <w:rFonts w:ascii="Times New Roman" w:hAnsi="Times New Roman" w:cs="Times New Roman"/>
        </w:rPr>
        <w:t>khai</w:t>
      </w:r>
      <w:r>
        <w:rPr>
          <w:rFonts w:ascii="Times New Roman" w:hAnsi="Times New Roman" w:cs="Times New Roman"/>
          <w:spacing w:val="-2"/>
        </w:rPr>
        <w:t xml:space="preserve"> </w:t>
      </w:r>
      <w:r>
        <w:rPr>
          <w:rFonts w:ascii="Times New Roman" w:hAnsi="Times New Roman" w:cs="Times New Roman"/>
        </w:rPr>
        <w:t>hạ</w:t>
      </w:r>
      <w:r>
        <w:rPr>
          <w:rFonts w:ascii="Times New Roman" w:hAnsi="Times New Roman" w:cs="Times New Roman"/>
          <w:spacing w:val="-3"/>
        </w:rPr>
        <w:t xml:space="preserve"> </w:t>
      </w:r>
      <w:r>
        <w:rPr>
          <w:rFonts w:ascii="Times New Roman" w:hAnsi="Times New Roman" w:cs="Times New Roman"/>
        </w:rPr>
        <w:t>tầng</w:t>
      </w:r>
      <w:r>
        <w:rPr>
          <w:rFonts w:ascii="Times New Roman" w:hAnsi="Times New Roman" w:cs="Times New Roman"/>
          <w:spacing w:val="-3"/>
        </w:rPr>
        <w:t xml:space="preserve"> </w:t>
      </w:r>
      <w:r>
        <w:rPr>
          <w:rFonts w:ascii="Times New Roman" w:hAnsi="Times New Roman" w:cs="Times New Roman"/>
        </w:rPr>
        <w:t>AWS</w:t>
      </w:r>
      <w:r>
        <w:rPr>
          <w:rFonts w:ascii="Times New Roman" w:hAnsi="Times New Roman" w:cs="Times New Roman"/>
          <w:spacing w:val="-4"/>
        </w:rPr>
        <w:t xml:space="preserve"> </w:t>
      </w:r>
      <w:r>
        <w:rPr>
          <w:rFonts w:ascii="Times New Roman" w:hAnsi="Times New Roman" w:cs="Times New Roman"/>
        </w:rPr>
        <w:t>và</w:t>
      </w:r>
      <w:r>
        <w:rPr>
          <w:rFonts w:ascii="Times New Roman" w:hAnsi="Times New Roman" w:cs="Times New Roman"/>
          <w:spacing w:val="-2"/>
        </w:rPr>
        <w:t xml:space="preserve"> </w:t>
      </w:r>
      <w:r>
        <w:rPr>
          <w:rFonts w:ascii="Times New Roman" w:hAnsi="Times New Roman" w:cs="Times New Roman"/>
        </w:rPr>
        <w:t>ứng</w:t>
      </w:r>
      <w:r>
        <w:rPr>
          <w:rFonts w:ascii="Times New Roman" w:hAnsi="Times New Roman" w:cs="Times New Roman"/>
          <w:spacing w:val="-3"/>
        </w:rPr>
        <w:t xml:space="preserve"> </w:t>
      </w:r>
      <w:r>
        <w:rPr>
          <w:rFonts w:ascii="Times New Roman" w:hAnsi="Times New Roman" w:cs="Times New Roman"/>
        </w:rPr>
        <w:t>dụng</w:t>
      </w:r>
      <w:r>
        <w:rPr>
          <w:rFonts w:ascii="Times New Roman" w:hAnsi="Times New Roman" w:cs="Times New Roman"/>
          <w:spacing w:val="-3"/>
        </w:rPr>
        <w:t xml:space="preserve"> </w:t>
      </w:r>
      <w:r>
        <w:rPr>
          <w:rFonts w:ascii="Times New Roman" w:hAnsi="Times New Roman" w:cs="Times New Roman"/>
        </w:rPr>
        <w:t>microservices</w:t>
      </w:r>
      <w:r>
        <w:rPr>
          <w:rFonts w:ascii="Times New Roman" w:hAnsi="Times New Roman" w:cs="Times New Roman"/>
          <w:spacing w:val="-3"/>
        </w:rPr>
        <w:t xml:space="preserve"> </w:t>
      </w:r>
      <w:r>
        <w:rPr>
          <w:rFonts w:ascii="Times New Roman" w:hAnsi="Times New Roman" w:cs="Times New Roman"/>
        </w:rPr>
        <w:t>với</w:t>
      </w:r>
      <w:r>
        <w:rPr>
          <w:rFonts w:ascii="Times New Roman" w:hAnsi="Times New Roman" w:cs="Times New Roman"/>
          <w:spacing w:val="-3"/>
        </w:rPr>
        <w:t xml:space="preserve"> </w:t>
      </w:r>
      <w:r>
        <w:rPr>
          <w:rFonts w:ascii="Times New Roman" w:hAnsi="Times New Roman" w:cs="Times New Roman"/>
        </w:rPr>
        <w:t>Terraform, CloudFormation, GitHub Actions, AWS CodePipeline và Jenkins</w:t>
      </w:r>
    </w:p>
    <w:p w14:paraId="60061E4C">
      <w:pPr>
        <w:pStyle w:val="8"/>
        <w:spacing w:before="192"/>
        <w:rPr>
          <w:rFonts w:ascii="Times New Roman" w:hAnsi="Times New Roman" w:cs="Times New Roman"/>
          <w:b/>
          <w:sz w:val="30"/>
        </w:rPr>
      </w:pPr>
    </w:p>
    <w:p w14:paraId="6AD39135">
      <w:pPr>
        <w:ind w:left="707"/>
        <w:rPr>
          <w:rFonts w:ascii="Times New Roman" w:hAnsi="Times New Roman" w:cs="Times New Roman"/>
          <w:sz w:val="26"/>
        </w:rPr>
      </w:pPr>
      <w:r>
        <w:rPr>
          <w:rFonts w:ascii="Times New Roman" w:hAnsi="Times New Roman" w:cs="Times New Roman"/>
          <w:b/>
          <w:sz w:val="26"/>
        </w:rPr>
        <w:t>Môn</w:t>
      </w:r>
      <w:r>
        <w:rPr>
          <w:rFonts w:ascii="Times New Roman" w:hAnsi="Times New Roman" w:cs="Times New Roman"/>
          <w:b/>
          <w:spacing w:val="-8"/>
          <w:sz w:val="26"/>
        </w:rPr>
        <w:t xml:space="preserve"> </w:t>
      </w:r>
      <w:r>
        <w:rPr>
          <w:rFonts w:ascii="Times New Roman" w:hAnsi="Times New Roman" w:cs="Times New Roman"/>
          <w:b/>
          <w:sz w:val="26"/>
        </w:rPr>
        <w:t>học:</w:t>
      </w:r>
      <w:r>
        <w:rPr>
          <w:rFonts w:ascii="Times New Roman" w:hAnsi="Times New Roman" w:cs="Times New Roman"/>
          <w:b/>
          <w:spacing w:val="-5"/>
          <w:sz w:val="26"/>
        </w:rPr>
        <w:t xml:space="preserve"> </w:t>
      </w:r>
      <w:r>
        <w:rPr>
          <w:rFonts w:ascii="Times New Roman" w:hAnsi="Times New Roman" w:cs="Times New Roman"/>
          <w:sz w:val="26"/>
        </w:rPr>
        <w:t>Công</w:t>
      </w:r>
      <w:r>
        <w:rPr>
          <w:rFonts w:ascii="Times New Roman" w:hAnsi="Times New Roman" w:cs="Times New Roman"/>
          <w:spacing w:val="-7"/>
          <w:sz w:val="26"/>
        </w:rPr>
        <w:t xml:space="preserve"> </w:t>
      </w:r>
      <w:r>
        <w:rPr>
          <w:rFonts w:ascii="Times New Roman" w:hAnsi="Times New Roman" w:cs="Times New Roman"/>
          <w:sz w:val="26"/>
        </w:rPr>
        <w:t>nghệ</w:t>
      </w:r>
      <w:r>
        <w:rPr>
          <w:rFonts w:ascii="Times New Roman" w:hAnsi="Times New Roman" w:cs="Times New Roman"/>
          <w:spacing w:val="-5"/>
          <w:sz w:val="26"/>
        </w:rPr>
        <w:t xml:space="preserve"> </w:t>
      </w:r>
      <w:r>
        <w:rPr>
          <w:rFonts w:ascii="Times New Roman" w:hAnsi="Times New Roman" w:cs="Times New Roman"/>
          <w:sz w:val="26"/>
        </w:rPr>
        <w:t>DevOps</w:t>
      </w:r>
      <w:r>
        <w:rPr>
          <w:rFonts w:ascii="Times New Roman" w:hAnsi="Times New Roman" w:cs="Times New Roman"/>
          <w:spacing w:val="-7"/>
          <w:sz w:val="26"/>
        </w:rPr>
        <w:t xml:space="preserve"> </w:t>
      </w:r>
      <w:r>
        <w:rPr>
          <w:rFonts w:ascii="Times New Roman" w:hAnsi="Times New Roman" w:cs="Times New Roman"/>
          <w:sz w:val="26"/>
        </w:rPr>
        <w:t>và</w:t>
      </w:r>
      <w:r>
        <w:rPr>
          <w:rFonts w:ascii="Times New Roman" w:hAnsi="Times New Roman" w:cs="Times New Roman"/>
          <w:spacing w:val="-5"/>
          <w:sz w:val="26"/>
        </w:rPr>
        <w:t xml:space="preserve"> </w:t>
      </w:r>
      <w:r>
        <w:rPr>
          <w:rFonts w:ascii="Times New Roman" w:hAnsi="Times New Roman" w:cs="Times New Roman"/>
          <w:sz w:val="26"/>
        </w:rPr>
        <w:t>ứng</w:t>
      </w:r>
      <w:r>
        <w:rPr>
          <w:rFonts w:ascii="Times New Roman" w:hAnsi="Times New Roman" w:cs="Times New Roman"/>
          <w:spacing w:val="-6"/>
          <w:sz w:val="26"/>
        </w:rPr>
        <w:t xml:space="preserve"> </w:t>
      </w:r>
      <w:r>
        <w:rPr>
          <w:rFonts w:ascii="Times New Roman" w:hAnsi="Times New Roman" w:cs="Times New Roman"/>
          <w:spacing w:val="-4"/>
          <w:sz w:val="26"/>
        </w:rPr>
        <w:t>dụng</w:t>
      </w:r>
    </w:p>
    <w:p w14:paraId="65C7D930">
      <w:pPr>
        <w:spacing w:before="120"/>
        <w:ind w:left="707"/>
        <w:rPr>
          <w:rFonts w:ascii="Times New Roman" w:hAnsi="Times New Roman" w:cs="Times New Roman"/>
          <w:sz w:val="26"/>
          <w:lang w:val="en-US"/>
        </w:rPr>
      </w:pPr>
      <w:r>
        <w:rPr>
          <w:rFonts w:ascii="Times New Roman" w:hAnsi="Times New Roman" w:cs="Times New Roman"/>
          <w:b/>
          <w:sz w:val="26"/>
        </w:rPr>
        <w:t>Lớp:</w:t>
      </w:r>
      <w:r>
        <w:rPr>
          <w:rFonts w:ascii="Times New Roman" w:hAnsi="Times New Roman" w:cs="Times New Roman"/>
          <w:b/>
          <w:spacing w:val="-6"/>
          <w:sz w:val="26"/>
        </w:rPr>
        <w:t xml:space="preserve"> </w:t>
      </w:r>
      <w:r>
        <w:rPr>
          <w:rFonts w:ascii="Times New Roman" w:hAnsi="Times New Roman" w:cs="Times New Roman"/>
          <w:b/>
          <w:spacing w:val="-6"/>
          <w:sz w:val="26"/>
          <w:lang w:val="en-US"/>
        </w:rPr>
        <w:t>NT548.P21</w:t>
      </w:r>
    </w:p>
    <w:p w14:paraId="44EAFD9C">
      <w:pPr>
        <w:pStyle w:val="8"/>
        <w:spacing w:before="242"/>
        <w:rPr>
          <w:rFonts w:ascii="Times New Roman" w:hAnsi="Times New Roman" w:cs="Times New Roman"/>
        </w:rPr>
      </w:pPr>
    </w:p>
    <w:p w14:paraId="1AE733F0">
      <w:pPr>
        <w:ind w:left="707"/>
        <w:rPr>
          <w:rFonts w:ascii="Times New Roman" w:hAnsi="Times New Roman" w:cs="Times New Roman"/>
          <w:b/>
          <w:bCs/>
          <w:sz w:val="26"/>
          <w:szCs w:val="26"/>
        </w:rPr>
      </w:pPr>
      <w:r>
        <w:rPr>
          <w:rFonts w:ascii="Times New Roman" w:hAnsi="Times New Roman" w:cs="Times New Roman"/>
          <w:b/>
          <w:sz w:val="26"/>
        </w:rPr>
        <mc:AlternateContent>
          <mc:Choice Requires="wps">
            <w:drawing>
              <wp:anchor distT="0" distB="0" distL="0" distR="0" simplePos="0" relativeHeight="251659264" behindDoc="1" locked="0" layoutInCell="1" allowOverlap="1">
                <wp:simplePos x="0" y="0"/>
                <wp:positionH relativeFrom="page">
                  <wp:posOffset>616585</wp:posOffset>
                </wp:positionH>
                <wp:positionV relativeFrom="paragraph">
                  <wp:posOffset>310515</wp:posOffset>
                </wp:positionV>
                <wp:extent cx="3634105" cy="1712595"/>
                <wp:effectExtent l="0" t="0" r="0" b="0"/>
                <wp:wrapTopAndBottom/>
                <wp:docPr id="22" name="Textbox 22"/>
                <wp:cNvGraphicFramePr/>
                <a:graphic xmlns:a="http://schemas.openxmlformats.org/drawingml/2006/main">
                  <a:graphicData uri="http://schemas.microsoft.com/office/word/2010/wordprocessingShape">
                    <wps:wsp>
                      <wps:cNvSpPr txBox="1"/>
                      <wps:spPr>
                        <a:xfrm>
                          <a:off x="0" y="0"/>
                          <a:ext cx="3634104" cy="1712595"/>
                        </a:xfrm>
                        <a:prstGeom prst="rect">
                          <a:avLst/>
                        </a:prstGeom>
                      </wps:spPr>
                      <wps:txbx>
                        <w:txbxContent>
                          <w:tbl>
                            <w:tblPr>
                              <w:tblStyle w:val="7"/>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4"/>
                              <w:gridCol w:w="3085"/>
                              <w:gridCol w:w="1874"/>
                            </w:tblGrid>
                            <w:tr w14:paraId="7E74A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54" w:type="dxa"/>
                                  <w:shd w:val="clear" w:color="auto" w:fill="FFAB91"/>
                                  <w:vAlign w:val="center"/>
                                </w:tcPr>
                                <w:p w14:paraId="1164CDE7">
                                  <w:pPr>
                                    <w:pStyle w:val="18"/>
                                    <w:spacing w:line="317" w:lineRule="exact"/>
                                    <w:ind w:left="9"/>
                                    <w:jc w:val="center"/>
                                    <w:rPr>
                                      <w:rFonts w:ascii="Times New Roman" w:hAnsi="Times New Roman" w:cs="Times New Roman"/>
                                      <w:b/>
                                      <w:sz w:val="26"/>
                                    </w:rPr>
                                  </w:pPr>
                                  <w:r>
                                    <w:rPr>
                                      <w:rFonts w:ascii="Times New Roman" w:hAnsi="Times New Roman" w:cs="Times New Roman"/>
                                      <w:b/>
                                      <w:spacing w:val="-5"/>
                                      <w:sz w:val="26"/>
                                    </w:rPr>
                                    <w:t>STT</w:t>
                                  </w:r>
                                </w:p>
                              </w:tc>
                              <w:tc>
                                <w:tcPr>
                                  <w:tcW w:w="3085" w:type="dxa"/>
                                  <w:shd w:val="clear" w:color="auto" w:fill="FFAB91"/>
                                  <w:vAlign w:val="center"/>
                                </w:tcPr>
                                <w:p w14:paraId="5642479B">
                                  <w:pPr>
                                    <w:pStyle w:val="18"/>
                                    <w:spacing w:line="317" w:lineRule="exact"/>
                                    <w:ind w:left="110"/>
                                    <w:jc w:val="center"/>
                                    <w:rPr>
                                      <w:rFonts w:ascii="Times New Roman" w:hAnsi="Times New Roman" w:cs="Times New Roman"/>
                                      <w:b/>
                                      <w:sz w:val="26"/>
                                    </w:rPr>
                                  </w:pPr>
                                  <w:r>
                                    <w:rPr>
                                      <w:rFonts w:ascii="Times New Roman" w:hAnsi="Times New Roman" w:cs="Times New Roman"/>
                                      <w:b/>
                                      <w:sz w:val="26"/>
                                    </w:rPr>
                                    <w:t>Họ</w:t>
                                  </w:r>
                                  <w:r>
                                    <w:rPr>
                                      <w:rFonts w:ascii="Times New Roman" w:hAnsi="Times New Roman" w:cs="Times New Roman"/>
                                      <w:b/>
                                      <w:spacing w:val="-5"/>
                                      <w:sz w:val="26"/>
                                    </w:rPr>
                                    <w:t xml:space="preserve"> </w:t>
                                  </w:r>
                                  <w:r>
                                    <w:rPr>
                                      <w:rFonts w:ascii="Times New Roman" w:hAnsi="Times New Roman" w:cs="Times New Roman"/>
                                      <w:b/>
                                      <w:sz w:val="26"/>
                                    </w:rPr>
                                    <w:t>và</w:t>
                                  </w:r>
                                  <w:r>
                                    <w:rPr>
                                      <w:rFonts w:ascii="Times New Roman" w:hAnsi="Times New Roman" w:cs="Times New Roman"/>
                                      <w:b/>
                                      <w:spacing w:val="-3"/>
                                      <w:sz w:val="26"/>
                                    </w:rPr>
                                    <w:t xml:space="preserve"> </w:t>
                                  </w:r>
                                  <w:r>
                                    <w:rPr>
                                      <w:rFonts w:ascii="Times New Roman" w:hAnsi="Times New Roman" w:cs="Times New Roman"/>
                                      <w:b/>
                                      <w:spacing w:val="-5"/>
                                      <w:sz w:val="26"/>
                                    </w:rPr>
                                    <w:t>tên</w:t>
                                  </w:r>
                                </w:p>
                              </w:tc>
                              <w:tc>
                                <w:tcPr>
                                  <w:tcW w:w="1874" w:type="dxa"/>
                                  <w:shd w:val="clear" w:color="auto" w:fill="FFAB91"/>
                                  <w:vAlign w:val="center"/>
                                </w:tcPr>
                                <w:p w14:paraId="35576CA8">
                                  <w:pPr>
                                    <w:pStyle w:val="18"/>
                                    <w:spacing w:line="317" w:lineRule="exact"/>
                                    <w:ind w:left="9"/>
                                    <w:jc w:val="center"/>
                                    <w:rPr>
                                      <w:rFonts w:ascii="Times New Roman" w:hAnsi="Times New Roman" w:cs="Times New Roman"/>
                                      <w:b/>
                                      <w:sz w:val="26"/>
                                    </w:rPr>
                                  </w:pPr>
                                  <w:r>
                                    <w:rPr>
                                      <w:rFonts w:ascii="Times New Roman" w:hAnsi="Times New Roman" w:cs="Times New Roman"/>
                                      <w:b/>
                                      <w:spacing w:val="-4"/>
                                      <w:sz w:val="26"/>
                                    </w:rPr>
                                    <w:t>MSSV</w:t>
                                  </w:r>
                                </w:p>
                              </w:tc>
                            </w:tr>
                            <w:tr w14:paraId="08943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754" w:type="dxa"/>
                                  <w:vAlign w:val="center"/>
                                </w:tcPr>
                                <w:p w14:paraId="649841BE">
                                  <w:pPr>
                                    <w:pStyle w:val="18"/>
                                    <w:spacing w:line="317" w:lineRule="exact"/>
                                    <w:ind w:left="9" w:right="2"/>
                                    <w:jc w:val="center"/>
                                    <w:rPr>
                                      <w:rFonts w:ascii="Times New Roman" w:hAnsi="Times New Roman" w:cs="Times New Roman"/>
                                      <w:sz w:val="26"/>
                                    </w:rPr>
                                  </w:pPr>
                                  <w:r>
                                    <w:rPr>
                                      <w:rFonts w:ascii="Times New Roman" w:hAnsi="Times New Roman" w:cs="Times New Roman"/>
                                      <w:spacing w:val="-10"/>
                                      <w:sz w:val="26"/>
                                    </w:rPr>
                                    <w:t>1</w:t>
                                  </w:r>
                                </w:p>
                              </w:tc>
                              <w:tc>
                                <w:tcPr>
                                  <w:tcW w:w="3085" w:type="dxa"/>
                                  <w:vAlign w:val="center"/>
                                </w:tcPr>
                                <w:p w14:paraId="2B6BC34A">
                                  <w:pPr>
                                    <w:pStyle w:val="18"/>
                                    <w:spacing w:line="317" w:lineRule="exact"/>
                                    <w:ind w:left="115"/>
                                    <w:jc w:val="center"/>
                                    <w:rPr>
                                      <w:rFonts w:ascii="Times New Roman" w:hAnsi="Times New Roman" w:cs="Times New Roman"/>
                                      <w:sz w:val="26"/>
                                      <w:lang w:val="en-US"/>
                                    </w:rPr>
                                  </w:pPr>
                                  <w:r>
                                    <w:rPr>
                                      <w:rFonts w:ascii="Times New Roman" w:hAnsi="Times New Roman" w:cs="Times New Roman"/>
                                      <w:sz w:val="26"/>
                                      <w:lang w:val="en-US"/>
                                    </w:rPr>
                                    <w:t>Tô Công Quân</w:t>
                                  </w:r>
                                </w:p>
                              </w:tc>
                              <w:tc>
                                <w:tcPr>
                                  <w:tcW w:w="1874" w:type="dxa"/>
                                  <w:vAlign w:val="center"/>
                                </w:tcPr>
                                <w:p w14:paraId="4AC84651">
                                  <w:pPr>
                                    <w:pStyle w:val="18"/>
                                    <w:jc w:val="center"/>
                                    <w:rPr>
                                      <w:rFonts w:ascii="Times New Roman" w:hAnsi="Times New Roman" w:cs="Times New Roman"/>
                                      <w:sz w:val="26"/>
                                      <w:lang w:val="en-US"/>
                                    </w:rPr>
                                  </w:pPr>
                                  <w:r>
                                    <w:rPr>
                                      <w:rFonts w:ascii="Times New Roman" w:hAnsi="Times New Roman" w:cs="Times New Roman"/>
                                      <w:sz w:val="26"/>
                                      <w:lang w:val="en-US"/>
                                    </w:rPr>
                                    <w:t>22521190</w:t>
                                  </w:r>
                                </w:p>
                              </w:tc>
                            </w:tr>
                            <w:tr w14:paraId="26A28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54" w:type="dxa"/>
                                  <w:vAlign w:val="center"/>
                                </w:tcPr>
                                <w:p w14:paraId="18F999B5">
                                  <w:pPr>
                                    <w:pStyle w:val="18"/>
                                    <w:spacing w:line="317" w:lineRule="exact"/>
                                    <w:ind w:left="9" w:right="2"/>
                                    <w:jc w:val="center"/>
                                    <w:rPr>
                                      <w:rFonts w:ascii="Times New Roman" w:hAnsi="Times New Roman" w:cs="Times New Roman"/>
                                      <w:sz w:val="26"/>
                                    </w:rPr>
                                  </w:pPr>
                                  <w:r>
                                    <w:rPr>
                                      <w:rFonts w:ascii="Times New Roman" w:hAnsi="Times New Roman" w:cs="Times New Roman"/>
                                      <w:spacing w:val="-10"/>
                                      <w:sz w:val="26"/>
                                    </w:rPr>
                                    <w:t>2</w:t>
                                  </w:r>
                                </w:p>
                              </w:tc>
                              <w:tc>
                                <w:tcPr>
                                  <w:tcW w:w="3085" w:type="dxa"/>
                                  <w:vAlign w:val="center"/>
                                </w:tcPr>
                                <w:p w14:paraId="2DED7702">
                                  <w:pPr>
                                    <w:pStyle w:val="18"/>
                                    <w:jc w:val="center"/>
                                    <w:rPr>
                                      <w:rFonts w:ascii="Times New Roman" w:hAnsi="Times New Roman" w:cs="Times New Roman"/>
                                      <w:sz w:val="26"/>
                                      <w:lang w:val="en-US"/>
                                    </w:rPr>
                                  </w:pPr>
                                  <w:r>
                                    <w:rPr>
                                      <w:rFonts w:ascii="Times New Roman" w:hAnsi="Times New Roman" w:cs="Times New Roman"/>
                                      <w:sz w:val="26"/>
                                      <w:lang w:val="en-US"/>
                                    </w:rPr>
                                    <w:t>Nguyễn Đặng Khánh Quốc</w:t>
                                  </w:r>
                                </w:p>
                              </w:tc>
                              <w:tc>
                                <w:tcPr>
                                  <w:tcW w:w="1874" w:type="dxa"/>
                                  <w:vAlign w:val="center"/>
                                </w:tcPr>
                                <w:p w14:paraId="1DD33344">
                                  <w:pPr>
                                    <w:pStyle w:val="18"/>
                                    <w:jc w:val="center"/>
                                    <w:rPr>
                                      <w:rFonts w:ascii="Times New Roman" w:hAnsi="Times New Roman" w:cs="Times New Roman"/>
                                      <w:sz w:val="26"/>
                                      <w:lang w:val="en-US"/>
                                    </w:rPr>
                                  </w:pPr>
                                  <w:r>
                                    <w:rPr>
                                      <w:rFonts w:ascii="Times New Roman" w:hAnsi="Times New Roman" w:cs="Times New Roman"/>
                                      <w:sz w:val="26"/>
                                      <w:lang w:val="en-US"/>
                                    </w:rPr>
                                    <w:t>22521212</w:t>
                                  </w:r>
                                </w:p>
                              </w:tc>
                            </w:tr>
                            <w:tr w14:paraId="0F190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54" w:type="dxa"/>
                                  <w:vAlign w:val="center"/>
                                </w:tcPr>
                                <w:p w14:paraId="5FCD5EC4">
                                  <w:pPr>
                                    <w:pStyle w:val="18"/>
                                    <w:spacing w:line="317" w:lineRule="exact"/>
                                    <w:ind w:left="9" w:right="2"/>
                                    <w:jc w:val="center"/>
                                    <w:rPr>
                                      <w:rFonts w:ascii="Times New Roman" w:hAnsi="Times New Roman" w:cs="Times New Roman"/>
                                      <w:sz w:val="26"/>
                                    </w:rPr>
                                  </w:pPr>
                                  <w:r>
                                    <w:rPr>
                                      <w:rFonts w:ascii="Times New Roman" w:hAnsi="Times New Roman" w:cs="Times New Roman"/>
                                      <w:spacing w:val="-10"/>
                                      <w:sz w:val="26"/>
                                    </w:rPr>
                                    <w:t>3</w:t>
                                  </w:r>
                                </w:p>
                              </w:tc>
                              <w:tc>
                                <w:tcPr>
                                  <w:tcW w:w="3085" w:type="dxa"/>
                                  <w:vAlign w:val="center"/>
                                </w:tcPr>
                                <w:p w14:paraId="0C916218">
                                  <w:pPr>
                                    <w:pStyle w:val="18"/>
                                    <w:jc w:val="center"/>
                                    <w:rPr>
                                      <w:rFonts w:ascii="Times New Roman" w:hAnsi="Times New Roman" w:cs="Times New Roman"/>
                                      <w:sz w:val="26"/>
                                      <w:lang w:val="en-US"/>
                                    </w:rPr>
                                  </w:pPr>
                                  <w:r>
                                    <w:rPr>
                                      <w:rFonts w:ascii="Times New Roman" w:hAnsi="Times New Roman" w:cs="Times New Roman"/>
                                      <w:sz w:val="26"/>
                                      <w:lang w:val="en-US"/>
                                    </w:rPr>
                                    <w:t>Lê Gia Hoàng Thiện</w:t>
                                  </w:r>
                                </w:p>
                              </w:tc>
                              <w:tc>
                                <w:tcPr>
                                  <w:tcW w:w="1874" w:type="dxa"/>
                                  <w:vAlign w:val="center"/>
                                </w:tcPr>
                                <w:p w14:paraId="4F2E190D">
                                  <w:pPr>
                                    <w:pStyle w:val="18"/>
                                    <w:jc w:val="center"/>
                                    <w:rPr>
                                      <w:rFonts w:ascii="Times New Roman" w:hAnsi="Times New Roman" w:cs="Times New Roman"/>
                                      <w:sz w:val="26"/>
                                      <w:lang w:val="en-US"/>
                                    </w:rPr>
                                  </w:pPr>
                                  <w:r>
                                    <w:rPr>
                                      <w:rFonts w:ascii="Times New Roman" w:hAnsi="Times New Roman" w:cs="Times New Roman"/>
                                      <w:sz w:val="26"/>
                                      <w:lang w:val="en-US"/>
                                    </w:rPr>
                                    <w:t>22521387</w:t>
                                  </w:r>
                                </w:p>
                              </w:tc>
                            </w:tr>
                            <w:tr w14:paraId="554F0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54" w:type="dxa"/>
                                  <w:vAlign w:val="center"/>
                                </w:tcPr>
                                <w:p w14:paraId="2598DEE6">
                                  <w:pPr>
                                    <w:pStyle w:val="18"/>
                                    <w:spacing w:line="317" w:lineRule="exact"/>
                                    <w:ind w:left="9" w:right="2"/>
                                    <w:jc w:val="center"/>
                                    <w:rPr>
                                      <w:rFonts w:ascii="Times New Roman" w:hAnsi="Times New Roman" w:cs="Times New Roman"/>
                                      <w:spacing w:val="-10"/>
                                      <w:sz w:val="26"/>
                                      <w:lang w:val="en-US"/>
                                    </w:rPr>
                                  </w:pPr>
                                  <w:r>
                                    <w:rPr>
                                      <w:rFonts w:ascii="Times New Roman" w:hAnsi="Times New Roman" w:cs="Times New Roman"/>
                                      <w:spacing w:val="-10"/>
                                      <w:sz w:val="26"/>
                                      <w:lang w:val="en-US"/>
                                    </w:rPr>
                                    <w:t>4</w:t>
                                  </w:r>
                                </w:p>
                              </w:tc>
                              <w:tc>
                                <w:tcPr>
                                  <w:tcW w:w="3085" w:type="dxa"/>
                                  <w:vAlign w:val="center"/>
                                </w:tcPr>
                                <w:p w14:paraId="6386155A">
                                  <w:pPr>
                                    <w:pStyle w:val="18"/>
                                    <w:jc w:val="center"/>
                                    <w:rPr>
                                      <w:rFonts w:ascii="Times New Roman" w:hAnsi="Times New Roman" w:cs="Times New Roman"/>
                                      <w:sz w:val="26"/>
                                      <w:lang w:val="en-US"/>
                                    </w:rPr>
                                  </w:pPr>
                                  <w:r>
                                    <w:rPr>
                                      <w:rFonts w:ascii="Times New Roman" w:hAnsi="Times New Roman" w:cs="Times New Roman"/>
                                      <w:sz w:val="26"/>
                                      <w:lang w:val="en-US"/>
                                    </w:rPr>
                                    <w:t>Phạm Thị Thanh Vinh</w:t>
                                  </w:r>
                                </w:p>
                              </w:tc>
                              <w:tc>
                                <w:tcPr>
                                  <w:tcW w:w="1874" w:type="dxa"/>
                                  <w:vAlign w:val="center"/>
                                </w:tcPr>
                                <w:p w14:paraId="0EF5C4B1">
                                  <w:pPr>
                                    <w:pStyle w:val="18"/>
                                    <w:jc w:val="center"/>
                                    <w:rPr>
                                      <w:rFonts w:ascii="Times New Roman" w:hAnsi="Times New Roman" w:cs="Times New Roman"/>
                                      <w:sz w:val="26"/>
                                      <w:lang w:val="en-US"/>
                                    </w:rPr>
                                  </w:pPr>
                                  <w:r>
                                    <w:rPr>
                                      <w:rFonts w:ascii="Times New Roman" w:hAnsi="Times New Roman" w:cs="Times New Roman"/>
                                      <w:sz w:val="26"/>
                                      <w:lang w:val="en-US"/>
                                    </w:rPr>
                                    <w:t>22521680</w:t>
                                  </w:r>
                                </w:p>
                              </w:tc>
                            </w:tr>
                          </w:tbl>
                          <w:p w14:paraId="4B94D5A5">
                            <w:pPr>
                              <w:pStyle w:val="8"/>
                            </w:pPr>
                          </w:p>
                        </w:txbxContent>
                      </wps:txbx>
                      <wps:bodyPr wrap="square" lIns="0" tIns="0" rIns="0" bIns="0" rtlCol="0">
                        <a:noAutofit/>
                      </wps:bodyPr>
                    </wps:wsp>
                  </a:graphicData>
                </a:graphic>
              </wp:anchor>
            </w:drawing>
          </mc:Choice>
          <mc:Fallback>
            <w:pict>
              <v:shape id="Textbox 22" o:spid="_x0000_s1026" o:spt="202" type="#_x0000_t202" style="position:absolute;left:0pt;margin-left:48.55pt;margin-top:24.45pt;height:134.85pt;width:286.15pt;mso-position-horizontal-relative:page;mso-wrap-distance-bottom:0pt;mso-wrap-distance-top:0pt;z-index:-251657216;mso-width-relative:page;mso-height-relative:page;" filled="f" stroked="f" coordsize="21600,21600" o:gfxdata="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IzT/W2AAAAAkBAAAPAAAAAAAAAAEAIAAAACIAAABkcnMvZG93bnJldi54bWxQSwECFAAUAAAA&#10;CACHTuJAqR7M5bUBAAB3AwAADgAAAAAAAAABACAAAAAnAQAAZHJzL2Uyb0RvYy54bWxQSwUGAAAA&#10;AAYABgBZAQAATgUAAAAA&#10;">
                <v:fill on="f" focussize="0,0"/>
                <v:stroke on="f"/>
                <v:imagedata o:title=""/>
                <o:lock v:ext="edit" aspectratio="f"/>
                <v:textbox inset="0mm,0mm,0mm,0mm">
                  <w:txbxContent>
                    <w:tbl>
                      <w:tblPr>
                        <w:tblStyle w:val="7"/>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4"/>
                        <w:gridCol w:w="3085"/>
                        <w:gridCol w:w="1874"/>
                      </w:tblGrid>
                      <w:tr w14:paraId="7E74A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54" w:type="dxa"/>
                            <w:shd w:val="clear" w:color="auto" w:fill="FFAB91"/>
                            <w:vAlign w:val="center"/>
                          </w:tcPr>
                          <w:p w14:paraId="1164CDE7">
                            <w:pPr>
                              <w:pStyle w:val="18"/>
                              <w:spacing w:line="317" w:lineRule="exact"/>
                              <w:ind w:left="9"/>
                              <w:jc w:val="center"/>
                              <w:rPr>
                                <w:rFonts w:ascii="Times New Roman" w:hAnsi="Times New Roman" w:cs="Times New Roman"/>
                                <w:b/>
                                <w:sz w:val="26"/>
                              </w:rPr>
                            </w:pPr>
                            <w:r>
                              <w:rPr>
                                <w:rFonts w:ascii="Times New Roman" w:hAnsi="Times New Roman" w:cs="Times New Roman"/>
                                <w:b/>
                                <w:spacing w:val="-5"/>
                                <w:sz w:val="26"/>
                              </w:rPr>
                              <w:t>STT</w:t>
                            </w:r>
                          </w:p>
                        </w:tc>
                        <w:tc>
                          <w:tcPr>
                            <w:tcW w:w="3085" w:type="dxa"/>
                            <w:shd w:val="clear" w:color="auto" w:fill="FFAB91"/>
                            <w:vAlign w:val="center"/>
                          </w:tcPr>
                          <w:p w14:paraId="5642479B">
                            <w:pPr>
                              <w:pStyle w:val="18"/>
                              <w:spacing w:line="317" w:lineRule="exact"/>
                              <w:ind w:left="110"/>
                              <w:jc w:val="center"/>
                              <w:rPr>
                                <w:rFonts w:ascii="Times New Roman" w:hAnsi="Times New Roman" w:cs="Times New Roman"/>
                                <w:b/>
                                <w:sz w:val="26"/>
                              </w:rPr>
                            </w:pPr>
                            <w:r>
                              <w:rPr>
                                <w:rFonts w:ascii="Times New Roman" w:hAnsi="Times New Roman" w:cs="Times New Roman"/>
                                <w:b/>
                                <w:sz w:val="26"/>
                              </w:rPr>
                              <w:t>Họ</w:t>
                            </w:r>
                            <w:r>
                              <w:rPr>
                                <w:rFonts w:ascii="Times New Roman" w:hAnsi="Times New Roman" w:cs="Times New Roman"/>
                                <w:b/>
                                <w:spacing w:val="-5"/>
                                <w:sz w:val="26"/>
                              </w:rPr>
                              <w:t xml:space="preserve"> </w:t>
                            </w:r>
                            <w:r>
                              <w:rPr>
                                <w:rFonts w:ascii="Times New Roman" w:hAnsi="Times New Roman" w:cs="Times New Roman"/>
                                <w:b/>
                                <w:sz w:val="26"/>
                              </w:rPr>
                              <w:t>và</w:t>
                            </w:r>
                            <w:r>
                              <w:rPr>
                                <w:rFonts w:ascii="Times New Roman" w:hAnsi="Times New Roman" w:cs="Times New Roman"/>
                                <w:b/>
                                <w:spacing w:val="-3"/>
                                <w:sz w:val="26"/>
                              </w:rPr>
                              <w:t xml:space="preserve"> </w:t>
                            </w:r>
                            <w:r>
                              <w:rPr>
                                <w:rFonts w:ascii="Times New Roman" w:hAnsi="Times New Roman" w:cs="Times New Roman"/>
                                <w:b/>
                                <w:spacing w:val="-5"/>
                                <w:sz w:val="26"/>
                              </w:rPr>
                              <w:t>tên</w:t>
                            </w:r>
                          </w:p>
                        </w:tc>
                        <w:tc>
                          <w:tcPr>
                            <w:tcW w:w="1874" w:type="dxa"/>
                            <w:shd w:val="clear" w:color="auto" w:fill="FFAB91"/>
                            <w:vAlign w:val="center"/>
                          </w:tcPr>
                          <w:p w14:paraId="35576CA8">
                            <w:pPr>
                              <w:pStyle w:val="18"/>
                              <w:spacing w:line="317" w:lineRule="exact"/>
                              <w:ind w:left="9"/>
                              <w:jc w:val="center"/>
                              <w:rPr>
                                <w:rFonts w:ascii="Times New Roman" w:hAnsi="Times New Roman" w:cs="Times New Roman"/>
                                <w:b/>
                                <w:sz w:val="26"/>
                              </w:rPr>
                            </w:pPr>
                            <w:r>
                              <w:rPr>
                                <w:rFonts w:ascii="Times New Roman" w:hAnsi="Times New Roman" w:cs="Times New Roman"/>
                                <w:b/>
                                <w:spacing w:val="-4"/>
                                <w:sz w:val="26"/>
                              </w:rPr>
                              <w:t>MSSV</w:t>
                            </w:r>
                          </w:p>
                        </w:tc>
                      </w:tr>
                      <w:tr w14:paraId="08943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754" w:type="dxa"/>
                            <w:vAlign w:val="center"/>
                          </w:tcPr>
                          <w:p w14:paraId="649841BE">
                            <w:pPr>
                              <w:pStyle w:val="18"/>
                              <w:spacing w:line="317" w:lineRule="exact"/>
                              <w:ind w:left="9" w:right="2"/>
                              <w:jc w:val="center"/>
                              <w:rPr>
                                <w:rFonts w:ascii="Times New Roman" w:hAnsi="Times New Roman" w:cs="Times New Roman"/>
                                <w:sz w:val="26"/>
                              </w:rPr>
                            </w:pPr>
                            <w:r>
                              <w:rPr>
                                <w:rFonts w:ascii="Times New Roman" w:hAnsi="Times New Roman" w:cs="Times New Roman"/>
                                <w:spacing w:val="-10"/>
                                <w:sz w:val="26"/>
                              </w:rPr>
                              <w:t>1</w:t>
                            </w:r>
                          </w:p>
                        </w:tc>
                        <w:tc>
                          <w:tcPr>
                            <w:tcW w:w="3085" w:type="dxa"/>
                            <w:vAlign w:val="center"/>
                          </w:tcPr>
                          <w:p w14:paraId="2B6BC34A">
                            <w:pPr>
                              <w:pStyle w:val="18"/>
                              <w:spacing w:line="317" w:lineRule="exact"/>
                              <w:ind w:left="115"/>
                              <w:jc w:val="center"/>
                              <w:rPr>
                                <w:rFonts w:ascii="Times New Roman" w:hAnsi="Times New Roman" w:cs="Times New Roman"/>
                                <w:sz w:val="26"/>
                                <w:lang w:val="en-US"/>
                              </w:rPr>
                            </w:pPr>
                            <w:r>
                              <w:rPr>
                                <w:rFonts w:ascii="Times New Roman" w:hAnsi="Times New Roman" w:cs="Times New Roman"/>
                                <w:sz w:val="26"/>
                                <w:lang w:val="en-US"/>
                              </w:rPr>
                              <w:t>Tô Công Quân</w:t>
                            </w:r>
                          </w:p>
                        </w:tc>
                        <w:tc>
                          <w:tcPr>
                            <w:tcW w:w="1874" w:type="dxa"/>
                            <w:vAlign w:val="center"/>
                          </w:tcPr>
                          <w:p w14:paraId="4AC84651">
                            <w:pPr>
                              <w:pStyle w:val="18"/>
                              <w:jc w:val="center"/>
                              <w:rPr>
                                <w:rFonts w:ascii="Times New Roman" w:hAnsi="Times New Roman" w:cs="Times New Roman"/>
                                <w:sz w:val="26"/>
                                <w:lang w:val="en-US"/>
                              </w:rPr>
                            </w:pPr>
                            <w:r>
                              <w:rPr>
                                <w:rFonts w:ascii="Times New Roman" w:hAnsi="Times New Roman" w:cs="Times New Roman"/>
                                <w:sz w:val="26"/>
                                <w:lang w:val="en-US"/>
                              </w:rPr>
                              <w:t>22521190</w:t>
                            </w:r>
                          </w:p>
                        </w:tc>
                      </w:tr>
                      <w:tr w14:paraId="26A28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54" w:type="dxa"/>
                            <w:vAlign w:val="center"/>
                          </w:tcPr>
                          <w:p w14:paraId="18F999B5">
                            <w:pPr>
                              <w:pStyle w:val="18"/>
                              <w:spacing w:line="317" w:lineRule="exact"/>
                              <w:ind w:left="9" w:right="2"/>
                              <w:jc w:val="center"/>
                              <w:rPr>
                                <w:rFonts w:ascii="Times New Roman" w:hAnsi="Times New Roman" w:cs="Times New Roman"/>
                                <w:sz w:val="26"/>
                              </w:rPr>
                            </w:pPr>
                            <w:r>
                              <w:rPr>
                                <w:rFonts w:ascii="Times New Roman" w:hAnsi="Times New Roman" w:cs="Times New Roman"/>
                                <w:spacing w:val="-10"/>
                                <w:sz w:val="26"/>
                              </w:rPr>
                              <w:t>2</w:t>
                            </w:r>
                          </w:p>
                        </w:tc>
                        <w:tc>
                          <w:tcPr>
                            <w:tcW w:w="3085" w:type="dxa"/>
                            <w:vAlign w:val="center"/>
                          </w:tcPr>
                          <w:p w14:paraId="2DED7702">
                            <w:pPr>
                              <w:pStyle w:val="18"/>
                              <w:jc w:val="center"/>
                              <w:rPr>
                                <w:rFonts w:ascii="Times New Roman" w:hAnsi="Times New Roman" w:cs="Times New Roman"/>
                                <w:sz w:val="26"/>
                                <w:lang w:val="en-US"/>
                              </w:rPr>
                            </w:pPr>
                            <w:r>
                              <w:rPr>
                                <w:rFonts w:ascii="Times New Roman" w:hAnsi="Times New Roman" w:cs="Times New Roman"/>
                                <w:sz w:val="26"/>
                                <w:lang w:val="en-US"/>
                              </w:rPr>
                              <w:t>Nguyễn Đặng Khánh Quốc</w:t>
                            </w:r>
                          </w:p>
                        </w:tc>
                        <w:tc>
                          <w:tcPr>
                            <w:tcW w:w="1874" w:type="dxa"/>
                            <w:vAlign w:val="center"/>
                          </w:tcPr>
                          <w:p w14:paraId="1DD33344">
                            <w:pPr>
                              <w:pStyle w:val="18"/>
                              <w:jc w:val="center"/>
                              <w:rPr>
                                <w:rFonts w:ascii="Times New Roman" w:hAnsi="Times New Roman" w:cs="Times New Roman"/>
                                <w:sz w:val="26"/>
                                <w:lang w:val="en-US"/>
                              </w:rPr>
                            </w:pPr>
                            <w:r>
                              <w:rPr>
                                <w:rFonts w:ascii="Times New Roman" w:hAnsi="Times New Roman" w:cs="Times New Roman"/>
                                <w:sz w:val="26"/>
                                <w:lang w:val="en-US"/>
                              </w:rPr>
                              <w:t>22521212</w:t>
                            </w:r>
                          </w:p>
                        </w:tc>
                      </w:tr>
                      <w:tr w14:paraId="0F190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54" w:type="dxa"/>
                            <w:vAlign w:val="center"/>
                          </w:tcPr>
                          <w:p w14:paraId="5FCD5EC4">
                            <w:pPr>
                              <w:pStyle w:val="18"/>
                              <w:spacing w:line="317" w:lineRule="exact"/>
                              <w:ind w:left="9" w:right="2"/>
                              <w:jc w:val="center"/>
                              <w:rPr>
                                <w:rFonts w:ascii="Times New Roman" w:hAnsi="Times New Roman" w:cs="Times New Roman"/>
                                <w:sz w:val="26"/>
                              </w:rPr>
                            </w:pPr>
                            <w:r>
                              <w:rPr>
                                <w:rFonts w:ascii="Times New Roman" w:hAnsi="Times New Roman" w:cs="Times New Roman"/>
                                <w:spacing w:val="-10"/>
                                <w:sz w:val="26"/>
                              </w:rPr>
                              <w:t>3</w:t>
                            </w:r>
                          </w:p>
                        </w:tc>
                        <w:tc>
                          <w:tcPr>
                            <w:tcW w:w="3085" w:type="dxa"/>
                            <w:vAlign w:val="center"/>
                          </w:tcPr>
                          <w:p w14:paraId="0C916218">
                            <w:pPr>
                              <w:pStyle w:val="18"/>
                              <w:jc w:val="center"/>
                              <w:rPr>
                                <w:rFonts w:ascii="Times New Roman" w:hAnsi="Times New Roman" w:cs="Times New Roman"/>
                                <w:sz w:val="26"/>
                                <w:lang w:val="en-US"/>
                              </w:rPr>
                            </w:pPr>
                            <w:r>
                              <w:rPr>
                                <w:rFonts w:ascii="Times New Roman" w:hAnsi="Times New Roman" w:cs="Times New Roman"/>
                                <w:sz w:val="26"/>
                                <w:lang w:val="en-US"/>
                              </w:rPr>
                              <w:t>Lê Gia Hoàng Thiện</w:t>
                            </w:r>
                          </w:p>
                        </w:tc>
                        <w:tc>
                          <w:tcPr>
                            <w:tcW w:w="1874" w:type="dxa"/>
                            <w:vAlign w:val="center"/>
                          </w:tcPr>
                          <w:p w14:paraId="4F2E190D">
                            <w:pPr>
                              <w:pStyle w:val="18"/>
                              <w:jc w:val="center"/>
                              <w:rPr>
                                <w:rFonts w:ascii="Times New Roman" w:hAnsi="Times New Roman" w:cs="Times New Roman"/>
                                <w:sz w:val="26"/>
                                <w:lang w:val="en-US"/>
                              </w:rPr>
                            </w:pPr>
                            <w:r>
                              <w:rPr>
                                <w:rFonts w:ascii="Times New Roman" w:hAnsi="Times New Roman" w:cs="Times New Roman"/>
                                <w:sz w:val="26"/>
                                <w:lang w:val="en-US"/>
                              </w:rPr>
                              <w:t>22521387</w:t>
                            </w:r>
                          </w:p>
                        </w:tc>
                      </w:tr>
                      <w:tr w14:paraId="554F0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54" w:type="dxa"/>
                            <w:vAlign w:val="center"/>
                          </w:tcPr>
                          <w:p w14:paraId="2598DEE6">
                            <w:pPr>
                              <w:pStyle w:val="18"/>
                              <w:spacing w:line="317" w:lineRule="exact"/>
                              <w:ind w:left="9" w:right="2"/>
                              <w:jc w:val="center"/>
                              <w:rPr>
                                <w:rFonts w:ascii="Times New Roman" w:hAnsi="Times New Roman" w:cs="Times New Roman"/>
                                <w:spacing w:val="-10"/>
                                <w:sz w:val="26"/>
                                <w:lang w:val="en-US"/>
                              </w:rPr>
                            </w:pPr>
                            <w:r>
                              <w:rPr>
                                <w:rFonts w:ascii="Times New Roman" w:hAnsi="Times New Roman" w:cs="Times New Roman"/>
                                <w:spacing w:val="-10"/>
                                <w:sz w:val="26"/>
                                <w:lang w:val="en-US"/>
                              </w:rPr>
                              <w:t>4</w:t>
                            </w:r>
                          </w:p>
                        </w:tc>
                        <w:tc>
                          <w:tcPr>
                            <w:tcW w:w="3085" w:type="dxa"/>
                            <w:vAlign w:val="center"/>
                          </w:tcPr>
                          <w:p w14:paraId="6386155A">
                            <w:pPr>
                              <w:pStyle w:val="18"/>
                              <w:jc w:val="center"/>
                              <w:rPr>
                                <w:rFonts w:ascii="Times New Roman" w:hAnsi="Times New Roman" w:cs="Times New Roman"/>
                                <w:sz w:val="26"/>
                                <w:lang w:val="en-US"/>
                              </w:rPr>
                            </w:pPr>
                            <w:r>
                              <w:rPr>
                                <w:rFonts w:ascii="Times New Roman" w:hAnsi="Times New Roman" w:cs="Times New Roman"/>
                                <w:sz w:val="26"/>
                                <w:lang w:val="en-US"/>
                              </w:rPr>
                              <w:t>Phạm Thị Thanh Vinh</w:t>
                            </w:r>
                          </w:p>
                        </w:tc>
                        <w:tc>
                          <w:tcPr>
                            <w:tcW w:w="1874" w:type="dxa"/>
                            <w:vAlign w:val="center"/>
                          </w:tcPr>
                          <w:p w14:paraId="0EF5C4B1">
                            <w:pPr>
                              <w:pStyle w:val="18"/>
                              <w:jc w:val="center"/>
                              <w:rPr>
                                <w:rFonts w:ascii="Times New Roman" w:hAnsi="Times New Roman" w:cs="Times New Roman"/>
                                <w:sz w:val="26"/>
                                <w:lang w:val="en-US"/>
                              </w:rPr>
                            </w:pPr>
                            <w:r>
                              <w:rPr>
                                <w:rFonts w:ascii="Times New Roman" w:hAnsi="Times New Roman" w:cs="Times New Roman"/>
                                <w:sz w:val="26"/>
                                <w:lang w:val="en-US"/>
                              </w:rPr>
                              <w:t>22521680</w:t>
                            </w:r>
                          </w:p>
                        </w:tc>
                      </w:tr>
                    </w:tbl>
                    <w:p w14:paraId="4B94D5A5">
                      <w:pPr>
                        <w:pStyle w:val="8"/>
                      </w:pPr>
                    </w:p>
                  </w:txbxContent>
                </v:textbox>
                <w10:wrap type="topAndBottom"/>
              </v:shape>
            </w:pict>
          </mc:Fallback>
        </mc:AlternateContent>
      </w:r>
      <w:r>
        <w:rPr>
          <w:rFonts w:ascii="Times New Roman" w:hAnsi="Times New Roman" w:cs="Times New Roman"/>
          <w:b/>
          <w:sz w:val="26"/>
        </w:rPr>
        <mc:AlternateContent>
          <mc:Choice Requires="wpg">
            <w:drawing>
              <wp:anchor distT="0" distB="0" distL="0" distR="0" simplePos="0" relativeHeight="251659264" behindDoc="1" locked="0" layoutInCell="1" allowOverlap="1">
                <wp:simplePos x="0" y="0"/>
                <wp:positionH relativeFrom="page">
                  <wp:posOffset>5424170</wp:posOffset>
                </wp:positionH>
                <wp:positionV relativeFrom="paragraph">
                  <wp:posOffset>203835</wp:posOffset>
                </wp:positionV>
                <wp:extent cx="1533525" cy="911860"/>
                <wp:effectExtent l="0" t="0" r="0" b="0"/>
                <wp:wrapTopAndBottom/>
                <wp:docPr id="23" name="Group 23"/>
                <wp:cNvGraphicFramePr/>
                <a:graphic xmlns:a="http://schemas.openxmlformats.org/drawingml/2006/main">
                  <a:graphicData uri="http://schemas.microsoft.com/office/word/2010/wordprocessingGroup">
                    <wpg:wgp>
                      <wpg:cNvGrpSpPr/>
                      <wpg:grpSpPr>
                        <a:xfrm>
                          <a:off x="0" y="0"/>
                          <a:ext cx="1533525" cy="911860"/>
                          <a:chOff x="0" y="0"/>
                          <a:chExt cx="1533525" cy="911860"/>
                        </a:xfrm>
                      </wpg:grpSpPr>
                      <wps:wsp>
                        <wps:cNvPr id="24" name="Graphic 24"/>
                        <wps:cNvSpPr/>
                        <wps:spPr>
                          <a:xfrm>
                            <a:off x="0" y="284987"/>
                            <a:ext cx="1533525" cy="626745"/>
                          </a:xfrm>
                          <a:custGeom>
                            <a:avLst/>
                            <a:gdLst/>
                            <a:ahLst/>
                            <a:cxnLst/>
                            <a:rect l="l" t="t" r="r" b="b"/>
                            <a:pathLst>
                              <a:path w="1533525" h="626745">
                                <a:moveTo>
                                  <a:pt x="6083" y="0"/>
                                </a:moveTo>
                                <a:lnTo>
                                  <a:pt x="0" y="0"/>
                                </a:lnTo>
                                <a:lnTo>
                                  <a:pt x="0" y="6096"/>
                                </a:lnTo>
                                <a:lnTo>
                                  <a:pt x="0" y="620268"/>
                                </a:lnTo>
                                <a:lnTo>
                                  <a:pt x="0" y="626364"/>
                                </a:lnTo>
                                <a:lnTo>
                                  <a:pt x="6083" y="626364"/>
                                </a:lnTo>
                                <a:lnTo>
                                  <a:pt x="6083" y="620268"/>
                                </a:lnTo>
                                <a:lnTo>
                                  <a:pt x="6083" y="6096"/>
                                </a:lnTo>
                                <a:lnTo>
                                  <a:pt x="6083" y="0"/>
                                </a:lnTo>
                                <a:close/>
                              </a:path>
                              <a:path w="1533525" h="626745">
                                <a:moveTo>
                                  <a:pt x="1527302" y="620268"/>
                                </a:moveTo>
                                <a:lnTo>
                                  <a:pt x="6096" y="620268"/>
                                </a:lnTo>
                                <a:lnTo>
                                  <a:pt x="6096" y="626364"/>
                                </a:lnTo>
                                <a:lnTo>
                                  <a:pt x="1527302" y="626364"/>
                                </a:lnTo>
                                <a:lnTo>
                                  <a:pt x="1527302" y="620268"/>
                                </a:lnTo>
                                <a:close/>
                              </a:path>
                              <a:path w="1533525" h="626745">
                                <a:moveTo>
                                  <a:pt x="1527302" y="0"/>
                                </a:moveTo>
                                <a:lnTo>
                                  <a:pt x="6096" y="0"/>
                                </a:lnTo>
                                <a:lnTo>
                                  <a:pt x="6096" y="6096"/>
                                </a:lnTo>
                                <a:lnTo>
                                  <a:pt x="1527302" y="6096"/>
                                </a:lnTo>
                                <a:lnTo>
                                  <a:pt x="1527302" y="0"/>
                                </a:lnTo>
                                <a:close/>
                              </a:path>
                              <a:path w="1533525" h="626745">
                                <a:moveTo>
                                  <a:pt x="1533512" y="0"/>
                                </a:moveTo>
                                <a:lnTo>
                                  <a:pt x="1527429" y="0"/>
                                </a:lnTo>
                                <a:lnTo>
                                  <a:pt x="1527429" y="6096"/>
                                </a:lnTo>
                                <a:lnTo>
                                  <a:pt x="1527429" y="620268"/>
                                </a:lnTo>
                                <a:lnTo>
                                  <a:pt x="1527429" y="626364"/>
                                </a:lnTo>
                                <a:lnTo>
                                  <a:pt x="1533512" y="626364"/>
                                </a:lnTo>
                                <a:lnTo>
                                  <a:pt x="1533512" y="620268"/>
                                </a:lnTo>
                                <a:lnTo>
                                  <a:pt x="1533512" y="6096"/>
                                </a:lnTo>
                                <a:lnTo>
                                  <a:pt x="1533512" y="0"/>
                                </a:lnTo>
                                <a:close/>
                              </a:path>
                            </a:pathLst>
                          </a:custGeom>
                          <a:solidFill>
                            <a:srgbClr val="000000"/>
                          </a:solidFill>
                        </wps:spPr>
                        <wps:bodyPr wrap="square" lIns="0" tIns="0" rIns="0" bIns="0" rtlCol="0">
                          <a:noAutofit/>
                        </wps:bodyPr>
                      </wps:wsp>
                      <wps:wsp>
                        <wps:cNvPr id="25" name="Textbox 25"/>
                        <wps:cNvSpPr txBox="1"/>
                        <wps:spPr>
                          <a:xfrm>
                            <a:off x="3047" y="3047"/>
                            <a:ext cx="1527810" cy="285115"/>
                          </a:xfrm>
                          <a:prstGeom prst="rect">
                            <a:avLst/>
                          </a:prstGeom>
                          <a:solidFill>
                            <a:srgbClr val="FFAB91"/>
                          </a:solidFill>
                          <a:ln w="6095">
                            <a:solidFill>
                              <a:srgbClr val="000000"/>
                            </a:solidFill>
                            <a:prstDash val="solid"/>
                          </a:ln>
                        </wps:spPr>
                        <wps:txbx>
                          <w:txbxContent>
                            <w:p w14:paraId="3BE19842">
                              <w:pPr>
                                <w:spacing w:line="317" w:lineRule="exact"/>
                                <w:ind w:left="257"/>
                                <w:rPr>
                                  <w:b/>
                                  <w:color w:val="000000"/>
                                  <w:sz w:val="26"/>
                                </w:rPr>
                              </w:pPr>
                              <w:r>
                                <w:rPr>
                                  <w:b/>
                                  <w:color w:val="000000"/>
                                  <w:sz w:val="26"/>
                                </w:rPr>
                                <w:t>Điểm</w:t>
                              </w:r>
                              <w:r>
                                <w:rPr>
                                  <w:b/>
                                  <w:color w:val="000000"/>
                                  <w:spacing w:val="-5"/>
                                  <w:sz w:val="26"/>
                                </w:rPr>
                                <w:t xml:space="preserve"> </w:t>
                              </w:r>
                              <w:r>
                                <w:rPr>
                                  <w:b/>
                                  <w:color w:val="000000"/>
                                  <w:sz w:val="26"/>
                                </w:rPr>
                                <w:t>tự</w:t>
                              </w:r>
                              <w:r>
                                <w:rPr>
                                  <w:b/>
                                  <w:color w:val="000000"/>
                                  <w:spacing w:val="-4"/>
                                  <w:sz w:val="26"/>
                                </w:rPr>
                                <w:t xml:space="preserve"> </w:t>
                              </w:r>
                              <w:r>
                                <w:rPr>
                                  <w:b/>
                                  <w:color w:val="000000"/>
                                  <w:sz w:val="26"/>
                                </w:rPr>
                                <w:t>đánh</w:t>
                              </w:r>
                              <w:r>
                                <w:rPr>
                                  <w:b/>
                                  <w:color w:val="000000"/>
                                  <w:spacing w:val="-6"/>
                                  <w:sz w:val="26"/>
                                </w:rPr>
                                <w:t xml:space="preserve"> </w:t>
                              </w:r>
                              <w:r>
                                <w:rPr>
                                  <w:b/>
                                  <w:color w:val="000000"/>
                                  <w:spacing w:val="-5"/>
                                  <w:sz w:val="26"/>
                                </w:rPr>
                                <w:t>giá</w:t>
                              </w:r>
                            </w:p>
                          </w:txbxContent>
                        </wps:txbx>
                        <wps:bodyPr wrap="square" lIns="0" tIns="0" rIns="0" bIns="0" rtlCol="0">
                          <a:noAutofit/>
                        </wps:bodyPr>
                      </wps:wsp>
                    </wpg:wgp>
                  </a:graphicData>
                </a:graphic>
              </wp:anchor>
            </w:drawing>
          </mc:Choice>
          <mc:Fallback>
            <w:pict>
              <v:group id="_x0000_s1026" o:spid="_x0000_s1026" o:spt="203" style="position:absolute;left:0pt;margin-left:427.1pt;margin-top:16.05pt;height:71.8pt;width:120.75pt;mso-position-horizontal-relative:page;mso-wrap-distance-bottom:0pt;mso-wrap-distance-top:0pt;z-index:-251657216;mso-width-relative:page;mso-height-relative:page;" coordsize="1533525,911860" o:gfxdata="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">
                <o:lock v:ext="edit" aspectratio="f"/>
                <v:shape id="Graphic 24" o:spid="_x0000_s1026" o:spt="100" style="position:absolute;left:0;top:284987;height:626745;width:1533525;" fillcolor="#000000" filled="t" stroked="f" coordsize="1533525,626745" o:gfxdata="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90S8AAAA&#10;2wAAAA8AAAAAAAAAAQAgAAAAIgAAAGRycy9kb3ducmV2LnhtbFBLAQIUABQAAAAIAIdO4kAzLwWe&#10;OwAAADkAAAAQAAAAAAAAAAEAIAAAAAsBAABkcnMvc2hhcGV4bWwueG1sUEsFBgAAAAAGAAYAWwEA&#10;ALUDAAAAAA==&#10;" path="m6083,0l0,0,0,6096,0,620268,0,626364,6083,626364,6083,620268,6083,6096,6083,0xem1527302,620268l6096,620268,6096,626364,1527302,626364,1527302,620268xem1527302,0l6096,0,6096,6096,1527302,6096,1527302,0xem1533512,0l1527429,0,1527429,6096,1527429,620268,1527429,626364,1533512,626364,1533512,620268,1533512,6096,1533512,0xe">
                  <v:fill on="t" focussize="0,0"/>
                  <v:stroke on="f"/>
                  <v:imagedata o:title=""/>
                  <o:lock v:ext="edit" aspectratio="f"/>
                  <v:textbox inset="0mm,0mm,0mm,0mm"/>
                </v:shape>
                <v:shape id="Textbox 25" o:spid="_x0000_s1026" o:spt="202" type="#_x0000_t202" style="position:absolute;left:3047;top:3047;height:285115;width:1527810;" fillcolor="#FFAB91" filled="t" stroked="t" coordsize="21600,21600" o:gfxdata="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OkmbbsAAADb&#10;AAAADwAAAAAAAAABACAAAAAiAAAAZHJzL2Rvd25yZXYueG1sUEsBAhQAFAAAAAgAh07iQDMvBZ47&#10;AAAAOQAAABAAAAAAAAAAAQAgAAAACgEAAGRycy9zaGFwZXhtbC54bWxQSwUGAAAAAAYABgBbAQAA&#10;tAMAAAAA&#10;">
                  <v:fill on="t" focussize="0,0"/>
                  <v:stroke weight="0.47992125984252pt" color="#000000" joinstyle="round"/>
                  <v:imagedata o:title=""/>
                  <o:lock v:ext="edit" aspectratio="f"/>
                  <v:textbox inset="0mm,0mm,0mm,0mm">
                    <w:txbxContent>
                      <w:p w14:paraId="3BE19842">
                        <w:pPr>
                          <w:spacing w:line="317" w:lineRule="exact"/>
                          <w:ind w:left="257"/>
                          <w:rPr>
                            <w:b/>
                            <w:color w:val="000000"/>
                            <w:sz w:val="26"/>
                          </w:rPr>
                        </w:pPr>
                        <w:r>
                          <w:rPr>
                            <w:b/>
                            <w:color w:val="000000"/>
                            <w:sz w:val="26"/>
                          </w:rPr>
                          <w:t>Điểm</w:t>
                        </w:r>
                        <w:r>
                          <w:rPr>
                            <w:b/>
                            <w:color w:val="000000"/>
                            <w:spacing w:val="-5"/>
                            <w:sz w:val="26"/>
                          </w:rPr>
                          <w:t xml:space="preserve"> </w:t>
                        </w:r>
                        <w:r>
                          <w:rPr>
                            <w:b/>
                            <w:color w:val="000000"/>
                            <w:sz w:val="26"/>
                          </w:rPr>
                          <w:t>tự</w:t>
                        </w:r>
                        <w:r>
                          <w:rPr>
                            <w:b/>
                            <w:color w:val="000000"/>
                            <w:spacing w:val="-4"/>
                            <w:sz w:val="26"/>
                          </w:rPr>
                          <w:t xml:space="preserve"> </w:t>
                        </w:r>
                        <w:r>
                          <w:rPr>
                            <w:b/>
                            <w:color w:val="000000"/>
                            <w:sz w:val="26"/>
                          </w:rPr>
                          <w:t>đánh</w:t>
                        </w:r>
                        <w:r>
                          <w:rPr>
                            <w:b/>
                            <w:color w:val="000000"/>
                            <w:spacing w:val="-6"/>
                            <w:sz w:val="26"/>
                          </w:rPr>
                          <w:t xml:space="preserve"> </w:t>
                        </w:r>
                        <w:r>
                          <w:rPr>
                            <w:b/>
                            <w:color w:val="000000"/>
                            <w:spacing w:val="-5"/>
                            <w:sz w:val="26"/>
                          </w:rPr>
                          <w:t>giá</w:t>
                        </w:r>
                      </w:p>
                    </w:txbxContent>
                  </v:textbox>
                </v:shape>
                <w10:wrap type="topAndBottom"/>
              </v:group>
            </w:pict>
          </mc:Fallback>
        </mc:AlternateContent>
      </w:r>
      <w:r>
        <w:rPr>
          <w:rFonts w:ascii="Times New Roman" w:hAnsi="Times New Roman" w:cs="Times New Roman"/>
          <w:b/>
          <w:bCs/>
          <w:sz w:val="26"/>
          <w:szCs w:val="26"/>
          <w:u w:val="single"/>
        </w:rPr>
        <w:t>THÀNH</w:t>
      </w:r>
      <w:r>
        <w:rPr>
          <w:rFonts w:ascii="Times New Roman" w:hAnsi="Times New Roman" w:cs="Times New Roman"/>
          <w:b/>
          <w:bCs/>
          <w:spacing w:val="-8"/>
          <w:sz w:val="26"/>
          <w:szCs w:val="26"/>
          <w:u w:val="single"/>
        </w:rPr>
        <w:t xml:space="preserve"> </w:t>
      </w:r>
      <w:r>
        <w:rPr>
          <w:rFonts w:ascii="Times New Roman" w:hAnsi="Times New Roman" w:cs="Times New Roman"/>
          <w:b/>
          <w:bCs/>
          <w:sz w:val="26"/>
          <w:szCs w:val="26"/>
          <w:u w:val="single"/>
        </w:rPr>
        <w:t>VIÊN</w:t>
      </w:r>
      <w:r>
        <w:rPr>
          <w:rFonts w:ascii="Times New Roman" w:hAnsi="Times New Roman" w:cs="Times New Roman"/>
          <w:b/>
          <w:bCs/>
          <w:spacing w:val="-6"/>
          <w:sz w:val="26"/>
          <w:szCs w:val="26"/>
          <w:u w:val="single"/>
        </w:rPr>
        <w:t xml:space="preserve"> </w:t>
      </w:r>
      <w:r>
        <w:rPr>
          <w:rFonts w:ascii="Times New Roman" w:hAnsi="Times New Roman" w:cs="Times New Roman"/>
          <w:b/>
          <w:bCs/>
          <w:sz w:val="26"/>
          <w:szCs w:val="26"/>
          <w:u w:val="single"/>
        </w:rPr>
        <w:t>THỰC</w:t>
      </w:r>
      <w:r>
        <w:rPr>
          <w:rFonts w:ascii="Times New Roman" w:hAnsi="Times New Roman" w:cs="Times New Roman"/>
          <w:b/>
          <w:bCs/>
          <w:spacing w:val="-5"/>
          <w:sz w:val="26"/>
          <w:szCs w:val="26"/>
          <w:u w:val="single"/>
        </w:rPr>
        <w:t xml:space="preserve"> </w:t>
      </w:r>
      <w:r>
        <w:rPr>
          <w:rFonts w:ascii="Times New Roman" w:hAnsi="Times New Roman" w:cs="Times New Roman"/>
          <w:b/>
          <w:bCs/>
          <w:sz w:val="26"/>
          <w:szCs w:val="26"/>
          <w:u w:val="single"/>
        </w:rPr>
        <w:t>HIỆN</w:t>
      </w:r>
      <w:r>
        <w:rPr>
          <w:rFonts w:ascii="Times New Roman" w:hAnsi="Times New Roman" w:cs="Times New Roman"/>
          <w:b/>
          <w:bCs/>
          <w:spacing w:val="-8"/>
          <w:sz w:val="26"/>
          <w:szCs w:val="26"/>
          <w:u w:val="single"/>
        </w:rPr>
        <w:t xml:space="preserve"> </w:t>
      </w:r>
      <w:r>
        <w:rPr>
          <w:rFonts w:ascii="Times New Roman" w:hAnsi="Times New Roman" w:cs="Times New Roman"/>
          <w:b/>
          <w:bCs/>
          <w:sz w:val="26"/>
          <w:szCs w:val="26"/>
          <w:u w:val="single"/>
        </w:rPr>
        <w:t>(Nhóm</w:t>
      </w:r>
      <w:r>
        <w:rPr>
          <w:rFonts w:ascii="Times New Roman" w:hAnsi="Times New Roman" w:cs="Times New Roman"/>
          <w:b/>
          <w:bCs/>
          <w:spacing w:val="-7"/>
          <w:sz w:val="26"/>
          <w:szCs w:val="26"/>
          <w:u w:val="single"/>
        </w:rPr>
        <w:t xml:space="preserve"> 16</w:t>
      </w:r>
      <w:r>
        <w:rPr>
          <w:rFonts w:ascii="Times New Roman" w:hAnsi="Times New Roman" w:cs="Times New Roman"/>
          <w:b/>
          <w:bCs/>
          <w:spacing w:val="-4"/>
          <w:sz w:val="26"/>
          <w:szCs w:val="26"/>
          <w:u w:val="single"/>
        </w:rPr>
        <w:t>):</w:t>
      </w:r>
    </w:p>
    <w:p w14:paraId="5799912C">
      <w:pPr>
        <w:pStyle w:val="8"/>
        <w:spacing w:before="134"/>
        <w:rPr>
          <w:rFonts w:ascii="Times New Roman" w:hAnsi="Times New Roman" w:cs="Times New Roman"/>
          <w:b/>
          <w:bCs/>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5538470</wp:posOffset>
                </wp:positionH>
                <wp:positionV relativeFrom="paragraph">
                  <wp:posOffset>-1403985</wp:posOffset>
                </wp:positionV>
                <wp:extent cx="822960" cy="32766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822960" cy="3276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8FF39F">
                            <w:pPr>
                              <w:jc w:val="center"/>
                              <w:rPr>
                                <w:rFonts w:hint="default" w:ascii="Times New Roman" w:hAnsi="Times New Roman" w:cs="Times New Roman"/>
                                <w:color w:val="FF0000"/>
                                <w:sz w:val="26"/>
                                <w:szCs w:val="26"/>
                                <w:lang w:val="en-US"/>
                              </w:rPr>
                            </w:pPr>
                            <w:r>
                              <w:rPr>
                                <w:rFonts w:ascii="Times New Roman" w:hAnsi="Times New Roman" w:cs="Times New Roman"/>
                                <w:color w:val="FF0000"/>
                                <w:sz w:val="32"/>
                                <w:szCs w:val="32"/>
                              </w:rPr>
                              <w:t>9</w:t>
                            </w:r>
                            <w:r>
                              <w:rPr>
                                <w:rFonts w:hint="default" w:ascii="Times New Roman" w:hAnsi="Times New Roman" w:cs="Times New Roman"/>
                                <w:color w:val="FF0000"/>
                                <w:sz w:val="32"/>
                                <w:szCs w:val="32"/>
                                <w:lang w:val="en-US"/>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6.1pt;margin-top:-110.55pt;height:25.8pt;width:64.8pt;z-index:251659264;mso-width-relative:page;mso-height-relative:page;" fillcolor="#FFFFFF [3201]" filled="t" stroked="f" coordsize="21600,21600" o:gfxdata="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c6lAfdcAAAAOAQAADwAAAAAAAAABACAAAAAiAAAAZHJz&#10;L2Rvd25yZXYueG1sUEsBAhQAFAAAAAgAh07iQJ55iEc+AgAAjwQAAA4AAAAAAAAAAQAgAAAAJgEA&#10;AGRycy9lMm9Eb2MueG1sUEsFBgAAAAAGAAYAWQEAANYFAAAAAA==&#10;">
                <v:fill on="t" focussize="0,0"/>
                <v:stroke on="f" weight="0.5pt"/>
                <v:imagedata o:title=""/>
                <o:lock v:ext="edit" aspectratio="f"/>
                <v:textbox>
                  <w:txbxContent>
                    <w:p w14:paraId="4A8FF39F">
                      <w:pPr>
                        <w:jc w:val="center"/>
                        <w:rPr>
                          <w:rFonts w:hint="default" w:ascii="Times New Roman" w:hAnsi="Times New Roman" w:cs="Times New Roman"/>
                          <w:color w:val="FF0000"/>
                          <w:sz w:val="26"/>
                          <w:szCs w:val="26"/>
                          <w:lang w:val="en-US"/>
                        </w:rPr>
                      </w:pPr>
                      <w:r>
                        <w:rPr>
                          <w:rFonts w:ascii="Times New Roman" w:hAnsi="Times New Roman" w:cs="Times New Roman"/>
                          <w:color w:val="FF0000"/>
                          <w:sz w:val="32"/>
                          <w:szCs w:val="32"/>
                        </w:rPr>
                        <w:t>9</w:t>
                      </w:r>
                      <w:r>
                        <w:rPr>
                          <w:rFonts w:hint="default" w:ascii="Times New Roman" w:hAnsi="Times New Roman" w:cs="Times New Roman"/>
                          <w:color w:val="FF0000"/>
                          <w:sz w:val="32"/>
                          <w:szCs w:val="32"/>
                          <w:lang w:val="en-US"/>
                        </w:rPr>
                        <w:t>.5</w:t>
                      </w:r>
                    </w:p>
                  </w:txbxContent>
                </v:textbox>
              </v:shape>
            </w:pict>
          </mc:Fallback>
        </mc:AlternateContent>
      </w:r>
    </w:p>
    <w:p w14:paraId="3656B9AB">
      <w:pPr>
        <w:ind w:left="707"/>
        <w:rPr>
          <w:rFonts w:ascii="Times New Roman" w:hAnsi="Times New Roman" w:cs="Times New Roman"/>
          <w:b/>
          <w:sz w:val="26"/>
          <w:u w:val="single"/>
        </w:rPr>
      </w:pPr>
    </w:p>
    <w:p w14:paraId="45FB0818">
      <w:pPr>
        <w:ind w:left="707"/>
        <w:rPr>
          <w:rFonts w:ascii="Times New Roman" w:hAnsi="Times New Roman" w:cs="Times New Roman"/>
          <w:b/>
          <w:sz w:val="26"/>
          <w:u w:val="single"/>
        </w:rPr>
      </w:pPr>
    </w:p>
    <w:p w14:paraId="18B2A5CF">
      <w:pPr>
        <w:ind w:left="707"/>
        <w:rPr>
          <w:rFonts w:ascii="Times New Roman" w:hAnsi="Times New Roman" w:cs="Times New Roman"/>
          <w:b/>
          <w:sz w:val="26"/>
        </w:rPr>
      </w:pPr>
      <w:r>
        <w:rPr>
          <w:rFonts w:ascii="Times New Roman" w:hAnsi="Times New Roman" w:cs="Times New Roman"/>
          <w:b/>
          <w:sz w:val="26"/>
          <w:u w:val="single"/>
        </w:rPr>
        <w:t>ĐÁNH</w:t>
      </w:r>
      <w:r>
        <w:rPr>
          <w:rFonts w:ascii="Times New Roman" w:hAnsi="Times New Roman" w:cs="Times New Roman"/>
          <w:b/>
          <w:spacing w:val="-7"/>
          <w:sz w:val="26"/>
          <w:u w:val="single"/>
        </w:rPr>
        <w:t xml:space="preserve"> </w:t>
      </w:r>
      <w:r>
        <w:rPr>
          <w:rFonts w:ascii="Times New Roman" w:hAnsi="Times New Roman" w:cs="Times New Roman"/>
          <w:b/>
          <w:sz w:val="26"/>
          <w:u w:val="single"/>
        </w:rPr>
        <w:t>GIÁ</w:t>
      </w:r>
      <w:r>
        <w:rPr>
          <w:rFonts w:ascii="Times New Roman" w:hAnsi="Times New Roman" w:cs="Times New Roman"/>
          <w:b/>
          <w:spacing w:val="-8"/>
          <w:sz w:val="26"/>
          <w:u w:val="single"/>
        </w:rPr>
        <w:t xml:space="preserve"> </w:t>
      </w:r>
      <w:r>
        <w:rPr>
          <w:rFonts w:ascii="Times New Roman" w:hAnsi="Times New Roman" w:cs="Times New Roman"/>
          <w:b/>
          <w:spacing w:val="-4"/>
          <w:sz w:val="26"/>
          <w:u w:val="single"/>
        </w:rPr>
        <w:t>KHÁC:</w:t>
      </w:r>
    </w:p>
    <w:p w14:paraId="049F31CB">
      <w:pPr>
        <w:pStyle w:val="8"/>
        <w:spacing w:before="6" w:after="1"/>
        <w:rPr>
          <w:rFonts w:ascii="Times New Roman" w:hAnsi="Times New Roman" w:cs="Times New Roman"/>
          <w:b/>
          <w:sz w:val="15"/>
        </w:rPr>
      </w:pPr>
    </w:p>
    <w:tbl>
      <w:tblPr>
        <w:tblStyle w:val="7"/>
        <w:tblW w:w="0" w:type="auto"/>
        <w:tblInd w:w="5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7"/>
        <w:gridCol w:w="6094"/>
      </w:tblGrid>
      <w:tr w14:paraId="16344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3687" w:type="dxa"/>
          </w:tcPr>
          <w:p w14:paraId="2612783C">
            <w:pPr>
              <w:pStyle w:val="18"/>
              <w:spacing w:before="4"/>
              <w:ind w:left="107"/>
              <w:rPr>
                <w:rFonts w:ascii="Times New Roman" w:hAnsi="Times New Roman" w:cs="Times New Roman"/>
                <w:sz w:val="26"/>
              </w:rPr>
            </w:pPr>
            <w:r>
              <w:rPr>
                <w:rFonts w:ascii="Times New Roman" w:hAnsi="Times New Roman" w:cs="Times New Roman"/>
                <w:sz w:val="26"/>
              </w:rPr>
              <w:t>Tổng</w:t>
            </w:r>
            <w:r>
              <w:rPr>
                <w:rFonts w:ascii="Times New Roman" w:hAnsi="Times New Roman" w:cs="Times New Roman"/>
                <w:spacing w:val="-7"/>
                <w:sz w:val="26"/>
              </w:rPr>
              <w:t xml:space="preserve"> </w:t>
            </w:r>
            <w:r>
              <w:rPr>
                <w:rFonts w:ascii="Times New Roman" w:hAnsi="Times New Roman" w:cs="Times New Roman"/>
                <w:sz w:val="26"/>
              </w:rPr>
              <w:t>thời</w:t>
            </w:r>
            <w:r>
              <w:rPr>
                <w:rFonts w:ascii="Times New Roman" w:hAnsi="Times New Roman" w:cs="Times New Roman"/>
                <w:spacing w:val="-4"/>
                <w:sz w:val="26"/>
              </w:rPr>
              <w:t xml:space="preserve"> </w:t>
            </w:r>
            <w:r>
              <w:rPr>
                <w:rFonts w:ascii="Times New Roman" w:hAnsi="Times New Roman" w:cs="Times New Roman"/>
                <w:sz w:val="26"/>
              </w:rPr>
              <w:t>gian</w:t>
            </w:r>
            <w:r>
              <w:rPr>
                <w:rFonts w:ascii="Times New Roman" w:hAnsi="Times New Roman" w:cs="Times New Roman"/>
                <w:spacing w:val="-7"/>
                <w:sz w:val="26"/>
              </w:rPr>
              <w:t xml:space="preserve"> </w:t>
            </w:r>
            <w:r>
              <w:rPr>
                <w:rFonts w:ascii="Times New Roman" w:hAnsi="Times New Roman" w:cs="Times New Roman"/>
                <w:sz w:val="26"/>
              </w:rPr>
              <w:t>thực</w:t>
            </w:r>
            <w:r>
              <w:rPr>
                <w:rFonts w:ascii="Times New Roman" w:hAnsi="Times New Roman" w:cs="Times New Roman"/>
                <w:spacing w:val="-4"/>
                <w:sz w:val="26"/>
              </w:rPr>
              <w:t xml:space="preserve"> hiện</w:t>
            </w:r>
          </w:p>
        </w:tc>
        <w:tc>
          <w:tcPr>
            <w:tcW w:w="6094" w:type="dxa"/>
          </w:tcPr>
          <w:p w14:paraId="53128261">
            <w:pPr>
              <w:pStyle w:val="18"/>
              <w:jc w:val="center"/>
              <w:rPr>
                <w:rFonts w:hint="default" w:ascii="Times New Roman" w:hAnsi="Times New Roman" w:cs="Times New Roman"/>
                <w:sz w:val="26"/>
                <w:lang w:val="en-US"/>
              </w:rPr>
            </w:pPr>
            <w:r>
              <w:rPr>
                <w:rFonts w:hint="default" w:ascii="Times New Roman" w:hAnsi="Times New Roman" w:cs="Times New Roman"/>
                <w:sz w:val="26"/>
                <w:lang w:val="en-US"/>
              </w:rPr>
              <w:t>2 tuần</w:t>
            </w:r>
          </w:p>
        </w:tc>
      </w:tr>
      <w:tr w14:paraId="2FABC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71" w:hRule="atLeast"/>
        </w:trPr>
        <w:tc>
          <w:tcPr>
            <w:tcW w:w="3687" w:type="dxa"/>
          </w:tcPr>
          <w:p w14:paraId="540BBD15">
            <w:pPr>
              <w:pStyle w:val="18"/>
              <w:spacing w:before="290"/>
              <w:ind w:left="107"/>
              <w:rPr>
                <w:rFonts w:ascii="Times New Roman" w:hAnsi="Times New Roman" w:cs="Times New Roman"/>
                <w:sz w:val="26"/>
              </w:rPr>
            </w:pPr>
            <w:r>
              <w:rPr>
                <w:rFonts w:ascii="Times New Roman" w:hAnsi="Times New Roman" w:cs="Times New Roman"/>
                <w:sz w:val="26"/>
              </w:rPr>
              <w:t>Phân</w:t>
            </w:r>
            <w:r>
              <w:rPr>
                <w:rFonts w:ascii="Times New Roman" w:hAnsi="Times New Roman" w:cs="Times New Roman"/>
                <w:spacing w:val="-7"/>
                <w:sz w:val="26"/>
              </w:rPr>
              <w:t xml:space="preserve"> </w:t>
            </w:r>
            <w:r>
              <w:rPr>
                <w:rFonts w:ascii="Times New Roman" w:hAnsi="Times New Roman" w:cs="Times New Roman"/>
                <w:sz w:val="26"/>
              </w:rPr>
              <w:t>chia</w:t>
            </w:r>
            <w:r>
              <w:rPr>
                <w:rFonts w:ascii="Times New Roman" w:hAnsi="Times New Roman" w:cs="Times New Roman"/>
                <w:spacing w:val="-7"/>
                <w:sz w:val="26"/>
              </w:rPr>
              <w:t xml:space="preserve"> </w:t>
            </w:r>
            <w:r>
              <w:rPr>
                <w:rFonts w:ascii="Times New Roman" w:hAnsi="Times New Roman" w:cs="Times New Roman"/>
                <w:sz w:val="26"/>
              </w:rPr>
              <w:t>công</w:t>
            </w:r>
            <w:r>
              <w:rPr>
                <w:rFonts w:ascii="Times New Roman" w:hAnsi="Times New Roman" w:cs="Times New Roman"/>
                <w:spacing w:val="-7"/>
                <w:sz w:val="26"/>
              </w:rPr>
              <w:t xml:space="preserve"> </w:t>
            </w:r>
            <w:r>
              <w:rPr>
                <w:rFonts w:ascii="Times New Roman" w:hAnsi="Times New Roman" w:cs="Times New Roman"/>
                <w:spacing w:val="-4"/>
                <w:sz w:val="26"/>
              </w:rPr>
              <w:t>việc</w:t>
            </w:r>
          </w:p>
        </w:tc>
        <w:tc>
          <w:tcPr>
            <w:tcW w:w="6094" w:type="dxa"/>
          </w:tcPr>
          <w:p w14:paraId="62486C05">
            <w:pPr>
              <w:pStyle w:val="18"/>
              <w:ind w:left="720" w:leftChars="0"/>
              <w:rPr>
                <w:rFonts w:hint="default" w:ascii="Times New Roman" w:hAnsi="Times New Roman" w:cs="Times New Roman"/>
                <w:sz w:val="26"/>
                <w:lang w:val="en-US"/>
              </w:rPr>
            </w:pPr>
            <w:r>
              <w:rPr>
                <w:rFonts w:hint="default" w:ascii="Times New Roman" w:hAnsi="Times New Roman" w:cs="Times New Roman"/>
                <w:sz w:val="26"/>
                <w:lang w:val="en-US"/>
              </w:rPr>
              <w:t>Quân: Câu 1</w:t>
            </w:r>
          </w:p>
          <w:p w14:paraId="541D2621">
            <w:pPr>
              <w:pStyle w:val="18"/>
              <w:ind w:left="720" w:leftChars="0"/>
              <w:rPr>
                <w:rFonts w:hint="default" w:ascii="Times New Roman" w:hAnsi="Times New Roman" w:cs="Times New Roman"/>
                <w:sz w:val="26"/>
                <w:lang w:val="en-US"/>
              </w:rPr>
            </w:pPr>
            <w:r>
              <w:rPr>
                <w:rFonts w:hint="default" w:ascii="Times New Roman" w:hAnsi="Times New Roman" w:cs="Times New Roman"/>
                <w:sz w:val="26"/>
                <w:lang w:val="en-US"/>
              </w:rPr>
              <w:t>Vinh + Quốc: Câu 2</w:t>
            </w:r>
          </w:p>
          <w:p w14:paraId="5E88B864">
            <w:pPr>
              <w:pStyle w:val="18"/>
              <w:ind w:left="720" w:leftChars="0"/>
              <w:rPr>
                <w:rFonts w:hint="default" w:ascii="Times New Roman" w:hAnsi="Times New Roman" w:cs="Times New Roman"/>
                <w:sz w:val="26"/>
                <w:lang w:val="en-US"/>
              </w:rPr>
            </w:pPr>
            <w:r>
              <w:rPr>
                <w:rFonts w:hint="default" w:ascii="Times New Roman" w:hAnsi="Times New Roman" w:cs="Times New Roman"/>
                <w:sz w:val="26"/>
                <w:lang w:val="en-US"/>
              </w:rPr>
              <w:t>Thiện: câu 3</w:t>
            </w:r>
          </w:p>
        </w:tc>
      </w:tr>
      <w:tr w14:paraId="1B4DF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8" w:hRule="atLeast"/>
        </w:trPr>
        <w:tc>
          <w:tcPr>
            <w:tcW w:w="3687" w:type="dxa"/>
          </w:tcPr>
          <w:p w14:paraId="4F0DCA06">
            <w:pPr>
              <w:pStyle w:val="18"/>
              <w:spacing w:before="225"/>
              <w:ind w:left="107"/>
              <w:rPr>
                <w:rFonts w:ascii="Times New Roman" w:hAnsi="Times New Roman" w:cs="Times New Roman"/>
                <w:i/>
                <w:sz w:val="26"/>
              </w:rPr>
            </w:pPr>
            <w:r>
              <w:rPr>
                <w:rFonts w:ascii="Times New Roman" w:hAnsi="Times New Roman" w:cs="Times New Roman"/>
                <w:sz w:val="26"/>
              </w:rPr>
              <w:t>Ý</w:t>
            </w:r>
            <w:r>
              <w:rPr>
                <w:rFonts w:ascii="Times New Roman" w:hAnsi="Times New Roman" w:cs="Times New Roman"/>
                <w:spacing w:val="-5"/>
                <w:sz w:val="26"/>
              </w:rPr>
              <w:t xml:space="preserve"> </w:t>
            </w:r>
            <w:r>
              <w:rPr>
                <w:rFonts w:ascii="Times New Roman" w:hAnsi="Times New Roman" w:cs="Times New Roman"/>
                <w:sz w:val="26"/>
              </w:rPr>
              <w:t>kiến</w:t>
            </w:r>
            <w:r>
              <w:rPr>
                <w:rFonts w:ascii="Times New Roman" w:hAnsi="Times New Roman" w:cs="Times New Roman"/>
                <w:spacing w:val="-4"/>
                <w:sz w:val="26"/>
              </w:rPr>
              <w:t xml:space="preserve"> </w:t>
            </w:r>
            <w:r>
              <w:rPr>
                <w:rFonts w:ascii="Times New Roman" w:hAnsi="Times New Roman" w:cs="Times New Roman"/>
                <w:i/>
                <w:sz w:val="26"/>
              </w:rPr>
              <w:t>(nếu</w:t>
            </w:r>
            <w:r>
              <w:rPr>
                <w:rFonts w:ascii="Times New Roman" w:hAnsi="Times New Roman" w:cs="Times New Roman"/>
                <w:i/>
                <w:spacing w:val="-4"/>
                <w:sz w:val="26"/>
              </w:rPr>
              <w:t xml:space="preserve"> </w:t>
            </w:r>
            <w:r>
              <w:rPr>
                <w:rFonts w:ascii="Times New Roman" w:hAnsi="Times New Roman" w:cs="Times New Roman"/>
                <w:i/>
                <w:spacing w:val="-5"/>
                <w:sz w:val="26"/>
              </w:rPr>
              <w:t>có)</w:t>
            </w:r>
          </w:p>
          <w:p w14:paraId="1025A680">
            <w:pPr>
              <w:pStyle w:val="18"/>
              <w:spacing w:before="78"/>
              <w:ind w:left="107"/>
              <w:rPr>
                <w:rFonts w:ascii="Times New Roman" w:hAnsi="Times New Roman" w:cs="Times New Roman"/>
                <w:sz w:val="26"/>
              </w:rPr>
            </w:pPr>
            <w:r>
              <w:rPr>
                <w:rFonts w:ascii="Times New Roman" w:hAnsi="Times New Roman" w:cs="Times New Roman"/>
                <w:sz w:val="26"/>
              </w:rPr>
              <w:t>+</w:t>
            </w:r>
            <w:r>
              <w:rPr>
                <w:rFonts w:ascii="Times New Roman" w:hAnsi="Times New Roman" w:cs="Times New Roman"/>
                <w:spacing w:val="-5"/>
                <w:sz w:val="26"/>
              </w:rPr>
              <w:t xml:space="preserve"> </w:t>
            </w:r>
            <w:r>
              <w:rPr>
                <w:rFonts w:ascii="Times New Roman" w:hAnsi="Times New Roman" w:cs="Times New Roman"/>
                <w:sz w:val="26"/>
              </w:rPr>
              <w:t>Khó</w:t>
            </w:r>
            <w:r>
              <w:rPr>
                <w:rFonts w:ascii="Times New Roman" w:hAnsi="Times New Roman" w:cs="Times New Roman"/>
                <w:spacing w:val="-3"/>
                <w:sz w:val="26"/>
              </w:rPr>
              <w:t xml:space="preserve"> </w:t>
            </w:r>
            <w:r>
              <w:rPr>
                <w:rFonts w:ascii="Times New Roman" w:hAnsi="Times New Roman" w:cs="Times New Roman"/>
                <w:spacing w:val="-4"/>
                <w:sz w:val="26"/>
              </w:rPr>
              <w:t>khăn</w:t>
            </w:r>
          </w:p>
          <w:p w14:paraId="29BCD1BB">
            <w:pPr>
              <w:pStyle w:val="18"/>
              <w:spacing w:before="81"/>
              <w:ind w:left="107"/>
              <w:rPr>
                <w:rFonts w:ascii="Times New Roman" w:hAnsi="Times New Roman" w:cs="Times New Roman"/>
                <w:sz w:val="26"/>
              </w:rPr>
            </w:pPr>
            <w:r>
              <w:rPr>
                <w:rFonts w:ascii="Times New Roman" w:hAnsi="Times New Roman" w:cs="Times New Roman"/>
                <w:sz w:val="26"/>
              </w:rPr>
              <w:t>+</w:t>
            </w:r>
            <w:r>
              <w:rPr>
                <w:rFonts w:ascii="Times New Roman" w:hAnsi="Times New Roman" w:cs="Times New Roman"/>
                <w:spacing w:val="-6"/>
                <w:sz w:val="26"/>
              </w:rPr>
              <w:t xml:space="preserve"> </w:t>
            </w:r>
            <w:r>
              <w:rPr>
                <w:rFonts w:ascii="Times New Roman" w:hAnsi="Times New Roman" w:cs="Times New Roman"/>
                <w:sz w:val="26"/>
              </w:rPr>
              <w:t>Đề</w:t>
            </w:r>
            <w:r>
              <w:rPr>
                <w:rFonts w:ascii="Times New Roman" w:hAnsi="Times New Roman" w:cs="Times New Roman"/>
                <w:spacing w:val="-3"/>
                <w:sz w:val="26"/>
              </w:rPr>
              <w:t xml:space="preserve"> </w:t>
            </w:r>
            <w:r>
              <w:rPr>
                <w:rFonts w:ascii="Times New Roman" w:hAnsi="Times New Roman" w:cs="Times New Roman"/>
                <w:sz w:val="26"/>
              </w:rPr>
              <w:t>xuất,</w:t>
            </w:r>
            <w:r>
              <w:rPr>
                <w:rFonts w:ascii="Times New Roman" w:hAnsi="Times New Roman" w:cs="Times New Roman"/>
                <w:spacing w:val="-6"/>
                <w:sz w:val="26"/>
              </w:rPr>
              <w:t xml:space="preserve"> </w:t>
            </w:r>
            <w:r>
              <w:rPr>
                <w:rFonts w:ascii="Times New Roman" w:hAnsi="Times New Roman" w:cs="Times New Roman"/>
                <w:sz w:val="26"/>
              </w:rPr>
              <w:t>kiến</w:t>
            </w:r>
            <w:r>
              <w:rPr>
                <w:rFonts w:ascii="Times New Roman" w:hAnsi="Times New Roman" w:cs="Times New Roman"/>
                <w:spacing w:val="-3"/>
                <w:sz w:val="26"/>
              </w:rPr>
              <w:t xml:space="preserve"> </w:t>
            </w:r>
            <w:r>
              <w:rPr>
                <w:rFonts w:ascii="Times New Roman" w:hAnsi="Times New Roman" w:cs="Times New Roman"/>
                <w:spacing w:val="-4"/>
                <w:sz w:val="26"/>
              </w:rPr>
              <w:t>nghị</w:t>
            </w:r>
          </w:p>
        </w:tc>
        <w:tc>
          <w:tcPr>
            <w:tcW w:w="6094" w:type="dxa"/>
          </w:tcPr>
          <w:p w14:paraId="4101652C">
            <w:pPr>
              <w:pStyle w:val="18"/>
              <w:rPr>
                <w:rFonts w:ascii="Times New Roman" w:hAnsi="Times New Roman" w:cs="Times New Roman"/>
                <w:sz w:val="26"/>
              </w:rPr>
            </w:pPr>
          </w:p>
        </w:tc>
      </w:tr>
    </w:tbl>
    <w:p w14:paraId="4B99056E">
      <w:pPr>
        <w:pStyle w:val="8"/>
        <w:spacing w:before="108"/>
        <w:rPr>
          <w:rFonts w:ascii="Times New Roman" w:hAnsi="Times New Roman" w:cs="Times New Roman"/>
          <w:b/>
        </w:rPr>
      </w:pPr>
    </w:p>
    <w:p w14:paraId="40B35FC9">
      <w:pPr>
        <w:spacing w:before="1"/>
        <w:ind w:left="436" w:right="13"/>
        <w:jc w:val="center"/>
        <w:rPr>
          <w:rFonts w:ascii="Times New Roman" w:hAnsi="Times New Roman" w:cs="Times New Roman"/>
          <w:sz w:val="24"/>
        </w:rPr>
        <w:sectPr>
          <w:pgSz w:w="11910" w:h="16840"/>
          <w:pgMar w:top="540" w:right="850" w:bottom="1160" w:left="425" w:header="347" w:footer="968" w:gutter="0"/>
          <w:cols w:space="720" w:num="1"/>
        </w:sectPr>
      </w:pPr>
      <w:r>
        <w:rPr>
          <w:rFonts w:ascii="Times New Roman" w:hAnsi="Times New Roman" w:cs="Times New Roman"/>
          <w:sz w:val="24"/>
        </w:rPr>
        <w:t>Phần</w:t>
      </w:r>
      <w:r>
        <w:rPr>
          <w:rFonts w:ascii="Times New Roman" w:hAnsi="Times New Roman" w:cs="Times New Roman"/>
          <w:spacing w:val="-3"/>
          <w:sz w:val="24"/>
        </w:rPr>
        <w:t xml:space="preserve"> </w:t>
      </w:r>
      <w:r>
        <w:rPr>
          <w:rFonts w:ascii="Times New Roman" w:hAnsi="Times New Roman" w:cs="Times New Roman"/>
          <w:sz w:val="24"/>
        </w:rPr>
        <w:t>bên</w:t>
      </w:r>
      <w:r>
        <w:rPr>
          <w:rFonts w:ascii="Times New Roman" w:hAnsi="Times New Roman" w:cs="Times New Roman"/>
          <w:spacing w:val="-2"/>
          <w:sz w:val="24"/>
        </w:rPr>
        <w:t xml:space="preserve"> </w:t>
      </w:r>
      <w:r>
        <w:rPr>
          <w:rFonts w:ascii="Times New Roman" w:hAnsi="Times New Roman" w:cs="Times New Roman"/>
          <w:sz w:val="24"/>
        </w:rPr>
        <w:t>dưới</w:t>
      </w:r>
      <w:r>
        <w:rPr>
          <w:rFonts w:ascii="Times New Roman" w:hAnsi="Times New Roman" w:cs="Times New Roman"/>
          <w:spacing w:val="-1"/>
          <w:sz w:val="24"/>
        </w:rPr>
        <w:t xml:space="preserve"> </w:t>
      </w:r>
      <w:r>
        <w:rPr>
          <w:rFonts w:ascii="Times New Roman" w:hAnsi="Times New Roman" w:cs="Times New Roman"/>
          <w:sz w:val="24"/>
        </w:rPr>
        <w:t>của</w:t>
      </w:r>
      <w:r>
        <w:rPr>
          <w:rFonts w:ascii="Times New Roman" w:hAnsi="Times New Roman" w:cs="Times New Roman"/>
          <w:spacing w:val="-3"/>
          <w:sz w:val="24"/>
        </w:rPr>
        <w:t xml:space="preserve"> </w:t>
      </w:r>
      <w:r>
        <w:rPr>
          <w:rFonts w:ascii="Times New Roman" w:hAnsi="Times New Roman" w:cs="Times New Roman"/>
          <w:sz w:val="24"/>
        </w:rPr>
        <w:t>báo cáo</w:t>
      </w:r>
      <w:r>
        <w:rPr>
          <w:rFonts w:ascii="Times New Roman" w:hAnsi="Times New Roman" w:cs="Times New Roman"/>
          <w:spacing w:val="-1"/>
          <w:sz w:val="24"/>
        </w:rPr>
        <w:t xml:space="preserve"> </w:t>
      </w:r>
      <w:r>
        <w:rPr>
          <w:rFonts w:ascii="Times New Roman" w:hAnsi="Times New Roman" w:cs="Times New Roman"/>
          <w:sz w:val="24"/>
        </w:rPr>
        <w:t>này</w:t>
      </w:r>
      <w:r>
        <w:rPr>
          <w:rFonts w:ascii="Times New Roman" w:hAnsi="Times New Roman" w:cs="Times New Roman"/>
          <w:spacing w:val="-1"/>
          <w:sz w:val="24"/>
        </w:rPr>
        <w:t xml:space="preserve"> </w:t>
      </w:r>
      <w:r>
        <w:rPr>
          <w:rFonts w:ascii="Times New Roman" w:hAnsi="Times New Roman" w:cs="Times New Roman"/>
          <w:sz w:val="24"/>
        </w:rPr>
        <w:t>là</w:t>
      </w:r>
      <w:r>
        <w:rPr>
          <w:rFonts w:ascii="Times New Roman" w:hAnsi="Times New Roman" w:cs="Times New Roman"/>
          <w:spacing w:val="-1"/>
          <w:sz w:val="24"/>
        </w:rPr>
        <w:t xml:space="preserve"> </w:t>
      </w:r>
      <w:r>
        <w:rPr>
          <w:rFonts w:ascii="Times New Roman" w:hAnsi="Times New Roman" w:cs="Times New Roman"/>
          <w:sz w:val="24"/>
        </w:rPr>
        <w:t>báo cáo</w:t>
      </w:r>
      <w:r>
        <w:rPr>
          <w:rFonts w:ascii="Times New Roman" w:hAnsi="Times New Roman" w:cs="Times New Roman"/>
          <w:spacing w:val="-3"/>
          <w:sz w:val="24"/>
        </w:rPr>
        <w:t xml:space="preserve"> </w:t>
      </w:r>
      <w:r>
        <w:rPr>
          <w:rFonts w:ascii="Times New Roman" w:hAnsi="Times New Roman" w:cs="Times New Roman"/>
          <w:sz w:val="24"/>
        </w:rPr>
        <w:t>chi</w:t>
      </w:r>
      <w:r>
        <w:rPr>
          <w:rFonts w:ascii="Times New Roman" w:hAnsi="Times New Roman" w:cs="Times New Roman"/>
          <w:spacing w:val="-3"/>
          <w:sz w:val="24"/>
        </w:rPr>
        <w:t xml:space="preserve"> </w:t>
      </w:r>
      <w:r>
        <w:rPr>
          <w:rFonts w:ascii="Times New Roman" w:hAnsi="Times New Roman" w:cs="Times New Roman"/>
          <w:sz w:val="24"/>
        </w:rPr>
        <w:t>tiết</w:t>
      </w:r>
      <w:r>
        <w:rPr>
          <w:rFonts w:ascii="Times New Roman" w:hAnsi="Times New Roman" w:cs="Times New Roman"/>
          <w:spacing w:val="-2"/>
          <w:sz w:val="24"/>
        </w:rPr>
        <w:t xml:space="preserve"> </w:t>
      </w:r>
      <w:r>
        <w:rPr>
          <w:rFonts w:ascii="Times New Roman" w:hAnsi="Times New Roman" w:cs="Times New Roman"/>
          <w:sz w:val="24"/>
        </w:rPr>
        <w:t>của</w:t>
      </w:r>
      <w:r>
        <w:rPr>
          <w:rFonts w:ascii="Times New Roman" w:hAnsi="Times New Roman" w:cs="Times New Roman"/>
          <w:spacing w:val="-3"/>
          <w:sz w:val="24"/>
        </w:rPr>
        <w:t xml:space="preserve"> </w:t>
      </w:r>
      <w:r>
        <w:rPr>
          <w:rFonts w:ascii="Times New Roman" w:hAnsi="Times New Roman" w:cs="Times New Roman"/>
          <w:sz w:val="24"/>
        </w:rPr>
        <w:t>nhóm</w:t>
      </w:r>
      <w:r>
        <w:rPr>
          <w:rFonts w:ascii="Times New Roman" w:hAnsi="Times New Roman" w:cs="Times New Roman"/>
          <w:spacing w:val="-2"/>
          <w:sz w:val="24"/>
        </w:rPr>
        <w:t xml:space="preserve"> </w:t>
      </w:r>
      <w:r>
        <w:rPr>
          <w:rFonts w:ascii="Times New Roman" w:hAnsi="Times New Roman" w:cs="Times New Roman"/>
          <w:sz w:val="24"/>
        </w:rPr>
        <w:t>thực</w:t>
      </w:r>
      <w:r>
        <w:rPr>
          <w:rFonts w:ascii="Times New Roman" w:hAnsi="Times New Roman" w:cs="Times New Roman"/>
          <w:spacing w:val="-1"/>
          <w:sz w:val="24"/>
        </w:rPr>
        <w:t xml:space="preserve"> </w:t>
      </w:r>
      <w:r>
        <w:rPr>
          <w:rFonts w:ascii="Times New Roman" w:hAnsi="Times New Roman" w:cs="Times New Roman"/>
          <w:spacing w:val="-4"/>
          <w:sz w:val="24"/>
        </w:rPr>
        <w:t>hiện</w:t>
      </w:r>
    </w:p>
    <w:p w14:paraId="1299C43A">
      <w:pPr>
        <w:pStyle w:val="8"/>
        <w:spacing w:before="124"/>
        <w:rPr>
          <w:rFonts w:ascii="Times New Roman" w:hAnsi="Times New Roman" w:eastAsia="Times New Roman" w:cs="Times New Roman"/>
          <w:b/>
          <w:bCs/>
          <w:sz w:val="32"/>
          <w:szCs w:val="32"/>
        </w:rPr>
      </w:pPr>
    </w:p>
    <w:p w14:paraId="279D69F2">
      <w:pPr>
        <w:pStyle w:val="17"/>
        <w:numPr>
          <w:ilvl w:val="0"/>
          <w:numId w:val="1"/>
        </w:numPr>
        <w:tabs>
          <w:tab w:val="left" w:pos="1102"/>
        </w:tabs>
        <w:spacing w:after="120" w:afterLines="50" w:line="360" w:lineRule="auto"/>
        <w:ind w:left="395" w:hanging="395"/>
        <w:rPr>
          <w:rFonts w:ascii="Times New Roman" w:hAnsi="Times New Roman" w:eastAsia="Times New Roman" w:cs="Times New Roman"/>
          <w:b/>
          <w:bCs/>
          <w:sz w:val="36"/>
          <w:szCs w:val="36"/>
        </w:rPr>
      </w:pPr>
      <w:r>
        <w:rPr>
          <w:rFonts w:ascii="Times New Roman" w:hAnsi="Times New Roman" w:eastAsia="Times New Roman" w:cs="Times New Roman"/>
          <w:b/>
          <w:bCs/>
          <w:w w:val="90"/>
          <w:sz w:val="36"/>
          <w:szCs w:val="36"/>
        </w:rPr>
        <w:t>BÁO</w:t>
      </w:r>
      <w:r>
        <w:rPr>
          <w:rFonts w:ascii="Times New Roman" w:hAnsi="Times New Roman" w:eastAsia="Times New Roman" w:cs="Times New Roman"/>
          <w:b/>
          <w:bCs/>
          <w:spacing w:val="-3"/>
          <w:w w:val="90"/>
          <w:sz w:val="36"/>
          <w:szCs w:val="36"/>
        </w:rPr>
        <w:t xml:space="preserve"> </w:t>
      </w:r>
      <w:r>
        <w:rPr>
          <w:rFonts w:ascii="Times New Roman" w:hAnsi="Times New Roman" w:eastAsia="Times New Roman" w:cs="Times New Roman"/>
          <w:b/>
          <w:bCs/>
          <w:w w:val="90"/>
          <w:sz w:val="36"/>
          <w:szCs w:val="36"/>
        </w:rPr>
        <w:t>CÁO</w:t>
      </w:r>
      <w:r>
        <w:rPr>
          <w:rFonts w:ascii="Times New Roman" w:hAnsi="Times New Roman" w:eastAsia="Times New Roman" w:cs="Times New Roman"/>
          <w:b/>
          <w:bCs/>
          <w:spacing w:val="-3"/>
          <w:w w:val="90"/>
          <w:sz w:val="36"/>
          <w:szCs w:val="36"/>
        </w:rPr>
        <w:t xml:space="preserve"> </w:t>
      </w:r>
      <w:r>
        <w:rPr>
          <w:rFonts w:ascii="Times New Roman" w:hAnsi="Times New Roman" w:eastAsia="Times New Roman" w:cs="Times New Roman"/>
          <w:b/>
          <w:bCs/>
          <w:w w:val="90"/>
          <w:sz w:val="36"/>
          <w:szCs w:val="36"/>
        </w:rPr>
        <w:t>CHI</w:t>
      </w:r>
      <w:r>
        <w:rPr>
          <w:rFonts w:ascii="Times New Roman" w:hAnsi="Times New Roman" w:eastAsia="Times New Roman" w:cs="Times New Roman"/>
          <w:b/>
          <w:bCs/>
          <w:spacing w:val="-1"/>
          <w:w w:val="90"/>
          <w:sz w:val="36"/>
          <w:szCs w:val="36"/>
        </w:rPr>
        <w:t xml:space="preserve"> </w:t>
      </w:r>
      <w:r>
        <w:rPr>
          <w:rFonts w:ascii="Times New Roman" w:hAnsi="Times New Roman" w:eastAsia="Times New Roman" w:cs="Times New Roman"/>
          <w:b/>
          <w:bCs/>
          <w:spacing w:val="-4"/>
          <w:w w:val="90"/>
          <w:sz w:val="36"/>
          <w:szCs w:val="36"/>
        </w:rPr>
        <w:t>TIẾT</w:t>
      </w:r>
      <w:bookmarkStart w:id="0" w:name="_GoBack"/>
      <w:bookmarkEnd w:id="0"/>
    </w:p>
    <w:p w14:paraId="765E02F9">
      <w:pPr>
        <w:pStyle w:val="4"/>
        <w:tabs>
          <w:tab w:val="left" w:pos="1065"/>
        </w:tabs>
        <w:spacing w:before="120" w:after="120" w:afterLines="50" w:line="360" w:lineRule="auto"/>
        <w:ind w:left="0"/>
        <w:rPr>
          <w:rFonts w:hint="default" w:ascii="Times New Roman" w:hAnsi="Times New Roman" w:eastAsia="Times New Roman" w:cs="Times New Roman"/>
          <w:lang w:val="en-US"/>
        </w:rPr>
      </w:pPr>
      <w:r>
        <w:rPr>
          <w:rFonts w:hint="default" w:ascii="Times New Roman" w:hAnsi="Times New Roman" w:eastAsia="Times New Roman" w:cs="Times New Roman"/>
          <w:lang w:val="en-US"/>
        </w:rPr>
        <w:t xml:space="preserve">Link github: </w:t>
      </w:r>
      <w:r>
        <w:rPr>
          <w:rFonts w:hint="default" w:ascii="Times New Roman" w:hAnsi="Times New Roman" w:eastAsia="Times New Roman"/>
          <w:lang w:val="en-US"/>
        </w:rPr>
        <w:fldChar w:fldCharType="begin"/>
      </w:r>
      <w:r>
        <w:rPr>
          <w:rFonts w:hint="default" w:ascii="Times New Roman" w:hAnsi="Times New Roman" w:eastAsia="Times New Roman"/>
          <w:lang w:val="en-US"/>
        </w:rPr>
        <w:instrText xml:space="preserve"> HYPERLINK "https://github.com/Zquan315/NT548-DevOps-ThucHanh" </w:instrText>
      </w:r>
      <w:r>
        <w:rPr>
          <w:rFonts w:hint="default" w:ascii="Times New Roman" w:hAnsi="Times New Roman" w:eastAsia="Times New Roman"/>
          <w:lang w:val="en-US"/>
        </w:rPr>
        <w:fldChar w:fldCharType="separate"/>
      </w:r>
      <w:r>
        <w:rPr>
          <w:rStyle w:val="12"/>
          <w:rFonts w:hint="default" w:ascii="Times New Roman" w:hAnsi="Times New Roman" w:eastAsia="Times New Roman"/>
          <w:lang w:val="en-US"/>
        </w:rPr>
        <w:t>https://github.com/Zquan315/NT548-DevOps-ThucHanh</w:t>
      </w:r>
      <w:r>
        <w:rPr>
          <w:rFonts w:hint="default" w:ascii="Times New Roman" w:hAnsi="Times New Roman" w:eastAsia="Times New Roman"/>
          <w:lang w:val="en-US"/>
        </w:rPr>
        <w:fldChar w:fldCharType="end"/>
      </w:r>
    </w:p>
    <w:p w14:paraId="2377961C">
      <w:pPr>
        <w:pStyle w:val="4"/>
        <w:tabs>
          <w:tab w:val="left" w:pos="1065"/>
        </w:tabs>
        <w:spacing w:before="120" w:after="120" w:afterLines="50" w:line="360" w:lineRule="auto"/>
        <w:ind w:left="0"/>
        <w:rPr>
          <w:rFonts w:ascii="Times New Roman" w:hAnsi="Times New Roman" w:eastAsia="Times New Roman" w:cs="Times New Roman"/>
        </w:rPr>
      </w:pPr>
      <w:r>
        <w:rPr>
          <w:rFonts w:ascii="Times New Roman" w:hAnsi="Times New Roman" w:eastAsia="Times New Roman" w:cs="Times New Roman"/>
        </w:rPr>
        <w:t>Câu</w:t>
      </w:r>
      <w:r>
        <w:rPr>
          <w:rFonts w:ascii="Times New Roman" w:hAnsi="Times New Roman" w:eastAsia="Times New Roman" w:cs="Times New Roman"/>
          <w:spacing w:val="-8"/>
        </w:rPr>
        <w:t xml:space="preserve"> </w:t>
      </w:r>
      <w:r>
        <w:rPr>
          <w:rFonts w:ascii="Times New Roman" w:hAnsi="Times New Roman" w:eastAsia="Times New Roman" w:cs="Times New Roman"/>
          <w:spacing w:val="-12"/>
        </w:rPr>
        <w:t>1</w:t>
      </w:r>
    </w:p>
    <w:p w14:paraId="4FE624D3">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Dùng Terraform để triển khai các dịch vụ AWS bao gồm: VPC, Route Tables, NAT Gateway, EC2, Security Groups). Vì đã thực hiện ở bài tập một nên chỉ cần chạy theo các lệnh hướng dẫn trên git.</w:t>
      </w:r>
    </w:p>
    <w:p w14:paraId="02614873">
      <w:pPr>
        <w:spacing w:before="120" w:after="120" w:afterLines="50" w:line="360" w:lineRule="auto"/>
        <w:jc w:val="both"/>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 xml:space="preserve">1.2. Tự động hóa quá trình triển khai với GitHub Actions.  </w:t>
      </w:r>
    </w:p>
    <w:p w14:paraId="0FA8A35F">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Trên repo tạo một thư mục .github/wỏkflows. Trong thư mục tạo một file .yml, cụ thể nhóm tạo file terraform-plan.yml</w:t>
      </w:r>
    </w:p>
    <w:p w14:paraId="231A0EB0">
      <w:pPr>
        <w:spacing w:before="120" w:after="120" w:afterLines="50" w:line="360" w:lineRule="auto"/>
        <w:jc w:val="both"/>
        <w:rPr>
          <w:rFonts w:ascii="Times New Roman" w:hAnsi="Times New Roman" w:eastAsia="Times New Roman" w:cs="Times New Roman"/>
        </w:rPr>
      </w:pPr>
      <w:r>
        <w:drawing>
          <wp:inline distT="0" distB="0" distL="114300" distR="114300">
            <wp:extent cx="5734050" cy="2505075"/>
            <wp:effectExtent l="0" t="0" r="0" b="0"/>
            <wp:docPr id="522963985" name="Picture 52296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63985" name="Picture 52296398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4052" cy="2505075"/>
                    </a:xfrm>
                    <a:prstGeom prst="rect">
                      <a:avLst/>
                    </a:prstGeom>
                  </pic:spPr>
                </pic:pic>
              </a:graphicData>
            </a:graphic>
          </wp:inline>
        </w:drawing>
      </w:r>
    </w:p>
    <w:p w14:paraId="438706BB">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Tạo một github action workflows có tên là “Terraform Plan”, thiết kế để chạy push hoặc pull vào nhánh main, và thực hiện các thao tác chính là terraform init và terraform plan.</w:t>
      </w:r>
    </w:p>
    <w:p w14:paraId="000EAC85">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Cụ thể:</w:t>
      </w:r>
    </w:p>
    <w:p w14:paraId="6B74F096">
      <w:pPr>
        <w:pStyle w:val="17"/>
        <w:numPr>
          <w:ilvl w:val="0"/>
          <w:numId w:val="5"/>
        </w:numPr>
        <w:spacing w:after="120" w:afterLines="50" w:line="360" w:lineRule="auto"/>
        <w:ind w:left="360" w:leftChars="0" w:firstLineChars="0"/>
        <w:jc w:val="both"/>
        <w:rPr>
          <w:rFonts w:ascii="Times New Roman" w:hAnsi="Times New Roman" w:eastAsia="Times New Roman" w:cs="Times New Roman"/>
          <w:lang w:val="en-US"/>
        </w:rPr>
      </w:pPr>
      <w:r>
        <w:rPr>
          <w:rFonts w:ascii="Times New Roman" w:hAnsi="Times New Roman" w:eastAsia="Times New Roman" w:cs="Times New Roman"/>
          <w:sz w:val="26"/>
          <w:szCs w:val="26"/>
          <w:lang w:val="en-US"/>
        </w:rPr>
        <w:t xml:space="preserve">Trong phần jobs sẽ định nghĩa các step bên trong như: </w:t>
      </w:r>
    </w:p>
    <w:p w14:paraId="23BF61F6">
      <w:pPr>
        <w:pStyle w:val="17"/>
        <w:numPr>
          <w:ilvl w:val="0"/>
          <w:numId w:val="5"/>
        </w:numPr>
        <w:spacing w:after="120" w:afterLines="50" w:line="360" w:lineRule="auto"/>
        <w:ind w:left="360" w:leftChars="0" w:firstLineChars="0"/>
        <w:jc w:val="both"/>
        <w:rPr>
          <w:rFonts w:ascii="Times New Roman" w:hAnsi="Times New Roman" w:eastAsia="Times New Roman" w:cs="Times New Roman"/>
          <w:lang w:val="en-US"/>
        </w:rPr>
      </w:pPr>
      <w:r>
        <w:rPr>
          <w:rFonts w:ascii="Times New Roman" w:hAnsi="Times New Roman" w:eastAsia="Times New Roman" w:cs="Times New Roman"/>
          <w:sz w:val="26"/>
          <w:szCs w:val="26"/>
          <w:lang w:val="en-US"/>
        </w:rPr>
        <w:t>Checkout để quét mã nguồn từ repo, lấy về runner để thực hiện các bước tiếp theo.</w:t>
      </w:r>
    </w:p>
    <w:p w14:paraId="114492A4">
      <w:pPr>
        <w:pStyle w:val="17"/>
        <w:numPr>
          <w:ilvl w:val="0"/>
          <w:numId w:val="5"/>
        </w:numPr>
        <w:spacing w:after="120" w:afterLines="50" w:line="360" w:lineRule="auto"/>
        <w:ind w:left="360" w:leftChars="0" w:firstLineChars="0"/>
        <w:jc w:val="both"/>
        <w:rPr>
          <w:rFonts w:ascii="Times New Roman" w:hAnsi="Times New Roman" w:eastAsia="Times New Roman" w:cs="Times New Roman"/>
          <w:lang w:val="en-US"/>
        </w:rPr>
      </w:pPr>
      <w:r>
        <w:rPr>
          <w:rFonts w:ascii="Times New Roman" w:hAnsi="Times New Roman" w:eastAsia="Times New Roman" w:cs="Times New Roman"/>
          <w:sz w:val="26"/>
          <w:szCs w:val="26"/>
          <w:lang w:val="en-US"/>
        </w:rPr>
        <w:t>Set up terraform sử dụng action chính thức của hashicorp để cài đặt Terraform phiên bản 1.5.7 lên runner.</w:t>
      </w:r>
    </w:p>
    <w:p w14:paraId="36949D7E">
      <w:pPr>
        <w:pStyle w:val="17"/>
        <w:numPr>
          <w:ilvl w:val="0"/>
          <w:numId w:val="5"/>
        </w:numPr>
        <w:spacing w:after="120" w:afterLines="50" w:line="360" w:lineRule="auto"/>
        <w:ind w:left="360" w:leftChars="0" w:firstLineChars="0"/>
        <w:jc w:val="both"/>
        <w:rPr>
          <w:rFonts w:ascii="Times New Roman" w:hAnsi="Times New Roman" w:eastAsia="Times New Roman" w:cs="Times New Roman"/>
          <w:lang w:val="en-US"/>
        </w:rPr>
      </w:pPr>
      <w:r>
        <w:rPr>
          <w:rFonts w:ascii="Times New Roman" w:hAnsi="Times New Roman" w:eastAsia="Times New Roman" w:cs="Times New Roman"/>
          <w:sz w:val="26"/>
          <w:szCs w:val="26"/>
          <w:lang w:val="en-US"/>
        </w:rPr>
        <w:t>Terraform Init để chạy lệnh terraform init, chỉ định thư mục sẽ thực thi lệnh, thêm vào đó cần có ACCESS_KEY và SECRET_KEY, nhưng biến này sẽ được lưu triển github để đảm bảo an toàn.</w:t>
      </w:r>
    </w:p>
    <w:p w14:paraId="767EDE24">
      <w:pPr>
        <w:pStyle w:val="17"/>
        <w:numPr>
          <w:ilvl w:val="0"/>
          <w:numId w:val="5"/>
        </w:numPr>
        <w:spacing w:after="120" w:afterLines="50" w:line="360" w:lineRule="auto"/>
        <w:ind w:left="360" w:leftChars="0" w:firstLineChars="0"/>
        <w:jc w:val="both"/>
        <w:rPr>
          <w:rFonts w:ascii="Times New Roman" w:hAnsi="Times New Roman" w:eastAsia="Times New Roman" w:cs="Times New Roman"/>
          <w:lang w:val="en-US"/>
        </w:rPr>
      </w:pPr>
      <w:r>
        <w:rPr>
          <w:rFonts w:ascii="Times New Roman" w:hAnsi="Times New Roman" w:eastAsia="Times New Roman" w:cs="Times New Roman"/>
          <w:sz w:val="26"/>
          <w:szCs w:val="26"/>
          <w:lang w:val="en-US"/>
        </w:rPr>
        <w:t>Tương tự với Terraform Plan để chạy lệnh terraform plan.</w:t>
      </w:r>
    </w:p>
    <w:p w14:paraId="055C4E0A">
      <w:pPr>
        <w:spacing w:before="120" w:after="120" w:afterLines="50" w:line="360" w:lineRule="auto"/>
        <w:jc w:val="both"/>
        <w:rPr>
          <w:rFonts w:ascii="Times New Roman" w:hAnsi="Times New Roman" w:eastAsia="Times New Roman" w:cs="Times New Roman"/>
        </w:rPr>
      </w:pPr>
      <w:r>
        <w:drawing>
          <wp:inline distT="0" distB="0" distL="114300" distR="114300">
            <wp:extent cx="5734050" cy="2457450"/>
            <wp:effectExtent l="0" t="0" r="0" b="0"/>
            <wp:docPr id="739188069" name="Picture 73918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88069" name="Picture 73918806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4052" cy="2457450"/>
                    </a:xfrm>
                    <a:prstGeom prst="rect">
                      <a:avLst/>
                    </a:prstGeom>
                  </pic:spPr>
                </pic:pic>
              </a:graphicData>
            </a:graphic>
          </wp:inline>
        </w:drawing>
      </w:r>
    </w:p>
    <w:p w14:paraId="6C632A65">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Tiếp theo, push mã nguồn lên github ở nhánh khác main, ví dụ như quantc, lúc đó sẽ tạo một pull request và github action sẽ chạy</w:t>
      </w:r>
    </w:p>
    <w:p w14:paraId="0AB29BF7">
      <w:pPr>
        <w:spacing w:before="120" w:after="120" w:afterLines="50" w:line="360" w:lineRule="auto"/>
        <w:jc w:val="both"/>
        <w:rPr>
          <w:rFonts w:ascii="Times New Roman" w:hAnsi="Times New Roman" w:eastAsia="Times New Roman" w:cs="Times New Roman"/>
        </w:rPr>
      </w:pPr>
      <w:r>
        <w:drawing>
          <wp:inline distT="0" distB="0" distL="114300" distR="114300">
            <wp:extent cx="5734050" cy="2476500"/>
            <wp:effectExtent l="0" t="0" r="0" b="0"/>
            <wp:docPr id="518583889" name="Picture 51858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83889" name="Picture 51858388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4052" cy="2476500"/>
                    </a:xfrm>
                    <a:prstGeom prst="rect">
                      <a:avLst/>
                    </a:prstGeom>
                  </pic:spPr>
                </pic:pic>
              </a:graphicData>
            </a:graphic>
          </wp:inline>
        </w:drawing>
      </w:r>
    </w:p>
    <w:p w14:paraId="5ECB406D">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Xem kết quả chạy thành công</w:t>
      </w:r>
    </w:p>
    <w:p w14:paraId="6825BB72">
      <w:pPr>
        <w:spacing w:before="120" w:after="120" w:afterLines="50" w:line="360" w:lineRule="auto"/>
        <w:jc w:val="both"/>
        <w:rPr>
          <w:rFonts w:ascii="Times New Roman" w:hAnsi="Times New Roman" w:eastAsia="Times New Roman" w:cs="Times New Roman"/>
        </w:rPr>
      </w:pPr>
      <w:r>
        <w:drawing>
          <wp:inline distT="0" distB="0" distL="114300" distR="114300">
            <wp:extent cx="5734050" cy="1933575"/>
            <wp:effectExtent l="0" t="0" r="0" b="0"/>
            <wp:docPr id="1576581167" name="Picture 157658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81167" name="Picture 157658116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4052" cy="1933575"/>
                    </a:xfrm>
                    <a:prstGeom prst="rect">
                      <a:avLst/>
                    </a:prstGeom>
                  </pic:spPr>
                </pic:pic>
              </a:graphicData>
            </a:graphic>
          </wp:inline>
        </w:drawing>
      </w:r>
      <w:r>
        <w:drawing>
          <wp:inline distT="0" distB="0" distL="114300" distR="114300">
            <wp:extent cx="5734050" cy="1752600"/>
            <wp:effectExtent l="0" t="0" r="0" b="0"/>
            <wp:docPr id="662521853" name="Picture 66252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21853" name="Picture 66252185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4052" cy="1752600"/>
                    </a:xfrm>
                    <a:prstGeom prst="rect">
                      <a:avLst/>
                    </a:prstGeom>
                  </pic:spPr>
                </pic:pic>
              </a:graphicData>
            </a:graphic>
          </wp:inline>
        </w:drawing>
      </w:r>
    </w:p>
    <w:p w14:paraId="08CD25D4">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Sau khi chạy thành công sẽ tiến hành merge vào nhánh main</w:t>
      </w:r>
    </w:p>
    <w:p w14:paraId="48A40417">
      <w:pPr>
        <w:spacing w:before="120" w:after="120" w:afterLines="50" w:line="360" w:lineRule="auto"/>
        <w:jc w:val="both"/>
        <w:rPr>
          <w:rFonts w:ascii="Times New Roman" w:hAnsi="Times New Roman" w:eastAsia="Times New Roman" w:cs="Times New Roman"/>
        </w:rPr>
      </w:pPr>
      <w:r>
        <w:drawing>
          <wp:inline distT="0" distB="0" distL="114300" distR="114300">
            <wp:extent cx="5734050" cy="2238375"/>
            <wp:effectExtent l="0" t="0" r="0" b="0"/>
            <wp:docPr id="628794881" name="Picture 62879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4881" name="Picture 62879488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4052" cy="2238375"/>
                    </a:xfrm>
                    <a:prstGeom prst="rect">
                      <a:avLst/>
                    </a:prstGeom>
                  </pic:spPr>
                </pic:pic>
              </a:graphicData>
            </a:graphic>
          </wp:inline>
        </w:drawing>
      </w:r>
    </w:p>
    <w:p w14:paraId="5DFC0CCA">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Tích hợp Checkov để kiểm tra tính tuân thủ và bảo mật của mã nguồn Terraform.</w:t>
      </w:r>
      <w:r>
        <w:rPr>
          <w:rFonts w:ascii="Times New Roman" w:hAnsi="Times New Roman" w:eastAsia="Times New Roman" w:cs="Times New Roman"/>
          <w:sz w:val="26"/>
          <w:szCs w:val="26"/>
          <w:lang w:val="en-US"/>
        </w:rPr>
        <w:t xml:space="preserve">  </w:t>
      </w:r>
    </w:p>
    <w:p w14:paraId="000704E2">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Thêm phần cài Setup, cài đặt và quét mã nguồn terraform bằng checkov</w:t>
      </w:r>
    </w:p>
    <w:p w14:paraId="63BAEE1B">
      <w:pPr>
        <w:spacing w:before="120" w:after="120" w:afterLines="50" w:line="360" w:lineRule="auto"/>
        <w:jc w:val="both"/>
        <w:rPr>
          <w:rFonts w:ascii="Times New Roman" w:hAnsi="Times New Roman" w:eastAsia="Times New Roman" w:cs="Times New Roman"/>
        </w:rPr>
      </w:pPr>
      <w:r>
        <w:drawing>
          <wp:inline distT="0" distB="0" distL="114300" distR="114300">
            <wp:extent cx="5734050" cy="2133600"/>
            <wp:effectExtent l="0" t="0" r="0" b="0"/>
            <wp:docPr id="1976473849" name="Picture 197647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73849" name="Picture 197647384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4052" cy="2133600"/>
                    </a:xfrm>
                    <a:prstGeom prst="rect">
                      <a:avLst/>
                    </a:prstGeom>
                  </pic:spPr>
                </pic:pic>
              </a:graphicData>
            </a:graphic>
          </wp:inline>
        </w:drawing>
      </w:r>
    </w:p>
    <w:p w14:paraId="56645620">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Cài đặt Python version 3, sau đó sẽ cài đặt checkov phiên bản mới nhất. Sau đó, step Run Checkov scan để thực hiện quét mã nguồn ở thư mục chỉ định.</w:t>
      </w:r>
    </w:p>
    <w:p w14:paraId="30E8E7AD">
      <w:pPr>
        <w:spacing w:before="120" w:after="120" w:afterLines="50" w:line="360" w:lineRule="auto"/>
        <w:jc w:val="both"/>
        <w:rPr>
          <w:rFonts w:ascii="Times New Roman" w:hAnsi="Times New Roman" w:eastAsia="Times New Roman" w:cs="Times New Roman"/>
        </w:rPr>
      </w:pPr>
      <w:r>
        <w:drawing>
          <wp:inline distT="0" distB="0" distL="114300" distR="114300">
            <wp:extent cx="5734050" cy="2486025"/>
            <wp:effectExtent l="0" t="0" r="0" b="0"/>
            <wp:docPr id="503634703" name="Picture 50363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34703" name="Picture 50363470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4052" cy="2486025"/>
                    </a:xfrm>
                    <a:prstGeom prst="rect">
                      <a:avLst/>
                    </a:prstGeom>
                  </pic:spPr>
                </pic:pic>
              </a:graphicData>
            </a:graphic>
          </wp:inline>
        </w:drawing>
      </w:r>
    </w:p>
    <w:p w14:paraId="20847BC3">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Checkov sẽ quét chi tiết, vì thế nếu không cần thiết những chi tiết quan trọng thì sẽ dùng lệnh skip-check nhưng ID bị failed ở step này</w:t>
      </w:r>
    </w:p>
    <w:p w14:paraId="1B32A9E0">
      <w:pPr>
        <w:spacing w:before="120" w:after="120" w:afterLines="50" w:line="360" w:lineRule="auto"/>
        <w:jc w:val="both"/>
        <w:rPr>
          <w:rFonts w:ascii="Times New Roman" w:hAnsi="Times New Roman" w:eastAsia="Times New Roman" w:cs="Times New Roman"/>
        </w:rPr>
      </w:pPr>
      <w:r>
        <w:drawing>
          <wp:inline distT="0" distB="0" distL="114300" distR="114300">
            <wp:extent cx="5734050" cy="638175"/>
            <wp:effectExtent l="0" t="0" r="0" b="0"/>
            <wp:docPr id="849274942" name="Picture 84927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74942" name="Picture 84927494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34052" cy="638175"/>
                    </a:xfrm>
                    <a:prstGeom prst="rect">
                      <a:avLst/>
                    </a:prstGeom>
                  </pic:spPr>
                </pic:pic>
              </a:graphicData>
            </a:graphic>
          </wp:inline>
        </w:drawing>
      </w:r>
    </w:p>
    <w:p w14:paraId="7C8F1832">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Sau đó, push mã nguồn và chạy lại</w:t>
      </w:r>
    </w:p>
    <w:p w14:paraId="2E483F3A">
      <w:pPr>
        <w:spacing w:before="120" w:after="120" w:afterLines="50" w:line="360" w:lineRule="auto"/>
        <w:jc w:val="both"/>
        <w:rPr>
          <w:rFonts w:ascii="Times New Roman" w:hAnsi="Times New Roman" w:eastAsia="Times New Roman" w:cs="Times New Roman"/>
        </w:rPr>
      </w:pPr>
      <w:r>
        <w:drawing>
          <wp:inline distT="0" distB="0" distL="114300" distR="114300">
            <wp:extent cx="5734050" cy="2571750"/>
            <wp:effectExtent l="0" t="0" r="0" b="0"/>
            <wp:docPr id="11614869" name="Picture 1161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869" name="Picture 1161486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4052" cy="2571750"/>
                    </a:xfrm>
                    <a:prstGeom prst="rect">
                      <a:avLst/>
                    </a:prstGeom>
                  </pic:spPr>
                </pic:pic>
              </a:graphicData>
            </a:graphic>
          </wp:inline>
        </w:drawing>
      </w:r>
      <w:r>
        <w:drawing>
          <wp:inline distT="0" distB="0" distL="114300" distR="114300">
            <wp:extent cx="5734050" cy="2533650"/>
            <wp:effectExtent l="0" t="0" r="0" b="0"/>
            <wp:docPr id="203712344" name="Picture 20371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2344" name="Picture 20371234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34052" cy="2533650"/>
                    </a:xfrm>
                    <a:prstGeom prst="rect">
                      <a:avLst/>
                    </a:prstGeom>
                  </pic:spPr>
                </pic:pic>
              </a:graphicData>
            </a:graphic>
          </wp:inline>
        </w:drawing>
      </w:r>
    </w:p>
    <w:p w14:paraId="64978707">
      <w:pPr>
        <w:spacing w:before="120"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Cuối cùng merge vào nhánh main</w:t>
      </w:r>
    </w:p>
    <w:p w14:paraId="53E92DFD">
      <w:pPr>
        <w:spacing w:before="120" w:after="120" w:afterLines="50" w:line="360" w:lineRule="auto"/>
        <w:jc w:val="both"/>
        <w:rPr>
          <w:rFonts w:ascii="Times New Roman" w:hAnsi="Times New Roman" w:eastAsia="Times New Roman" w:cs="Times New Roman"/>
        </w:rPr>
      </w:pPr>
      <w:r>
        <w:drawing>
          <wp:inline distT="0" distB="0" distL="114300" distR="114300">
            <wp:extent cx="5734050" cy="2314575"/>
            <wp:effectExtent l="0" t="0" r="0" b="0"/>
            <wp:docPr id="1897267120" name="Picture 189726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67120" name="Picture 1897267120"/>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4052" cy="2314575"/>
                    </a:xfrm>
                    <a:prstGeom prst="rect">
                      <a:avLst/>
                    </a:prstGeom>
                  </pic:spPr>
                </pic:pic>
              </a:graphicData>
            </a:graphic>
          </wp:inline>
        </w:drawing>
      </w:r>
      <w:r>
        <w:drawing>
          <wp:inline distT="0" distB="0" distL="114300" distR="114300">
            <wp:extent cx="5734050" cy="1047750"/>
            <wp:effectExtent l="0" t="0" r="0" b="0"/>
            <wp:docPr id="393304875" name="Picture 39330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04875" name="Picture 39330487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4052" cy="1047750"/>
                    </a:xfrm>
                    <a:prstGeom prst="rect">
                      <a:avLst/>
                    </a:prstGeom>
                  </pic:spPr>
                </pic:pic>
              </a:graphicData>
            </a:graphic>
          </wp:inline>
        </w:drawing>
      </w:r>
      <w:r>
        <w:drawing>
          <wp:inline distT="0" distB="0" distL="114300" distR="114300">
            <wp:extent cx="5734050" cy="1047750"/>
            <wp:effectExtent l="0" t="0" r="0" b="0"/>
            <wp:docPr id="1263030855" name="Picture 126303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0855" name="Picture 1263030855"/>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734052" cy="1047750"/>
                    </a:xfrm>
                    <a:prstGeom prst="rect">
                      <a:avLst/>
                    </a:prstGeom>
                  </pic:spPr>
                </pic:pic>
              </a:graphicData>
            </a:graphic>
          </wp:inline>
        </w:drawing>
      </w:r>
    </w:p>
    <w:p w14:paraId="1BF04D5B">
      <w:pPr>
        <w:pStyle w:val="4"/>
        <w:tabs>
          <w:tab w:val="left" w:pos="1065"/>
        </w:tabs>
        <w:spacing w:before="120" w:after="120" w:afterLines="50" w:line="360" w:lineRule="auto"/>
        <w:ind w:left="0"/>
        <w:jc w:val="both"/>
        <w:rPr>
          <w:rFonts w:ascii="Times New Roman" w:hAnsi="Times New Roman" w:eastAsia="Times New Roman" w:cs="Times New Roman"/>
          <w:spacing w:val="-12"/>
        </w:rPr>
      </w:pPr>
      <w:r>
        <w:rPr>
          <w:rFonts w:ascii="Times New Roman" w:hAnsi="Times New Roman" w:eastAsia="Times New Roman" w:cs="Times New Roman"/>
        </w:rPr>
        <w:t>Câu</w:t>
      </w:r>
      <w:r>
        <w:rPr>
          <w:rFonts w:ascii="Times New Roman" w:hAnsi="Times New Roman" w:eastAsia="Times New Roman" w:cs="Times New Roman"/>
          <w:spacing w:val="-8"/>
        </w:rPr>
        <w:t xml:space="preserve"> </w:t>
      </w:r>
      <w:r>
        <w:rPr>
          <w:rFonts w:ascii="Times New Roman" w:hAnsi="Times New Roman" w:eastAsia="Times New Roman" w:cs="Times New Roman"/>
          <w:spacing w:val="-12"/>
        </w:rPr>
        <w:t>2</w:t>
      </w:r>
    </w:p>
    <w:p w14:paraId="69EAF857">
      <w:pPr>
        <w:spacing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Để thực hiện yêu cầu kiểm tra tính đúng đắn của mã CloudFormation sử dụng AWS CodeBuild tích hợp cfn-lint và taskcat, cần tạo 2 file chính sau:</w:t>
      </w:r>
    </w:p>
    <w:p w14:paraId="006A1456">
      <w:pPr>
        <w:pStyle w:val="17"/>
        <w:numPr>
          <w:ilvl w:val="1"/>
          <w:numId w:val="1"/>
        </w:numPr>
        <w:spacing w:after="120" w:afterLines="50" w:line="360" w:lineRule="auto"/>
        <w:ind w:left="397" w:leftChars="0" w:firstLineChars="0"/>
        <w:rPr>
          <w:rFonts w:ascii="Times New Roman" w:hAnsi="Times New Roman" w:eastAsia="Times New Roman" w:cs="Times New Roman"/>
          <w:i/>
          <w:iCs/>
          <w:sz w:val="26"/>
          <w:szCs w:val="26"/>
          <w:lang w:val="en-US"/>
        </w:rPr>
      </w:pPr>
      <w:r>
        <w:rPr>
          <w:rFonts w:ascii="Times New Roman" w:hAnsi="Times New Roman" w:eastAsia="Times New Roman" w:cs="Times New Roman"/>
          <w:i/>
          <w:iCs/>
          <w:sz w:val="26"/>
          <w:szCs w:val="26"/>
          <w:lang w:val="en-US"/>
        </w:rPr>
        <w:t>buildspec.yml</w:t>
      </w:r>
    </w:p>
    <w:p w14:paraId="00182647">
      <w:pPr>
        <w:pStyle w:val="17"/>
        <w:spacing w:after="120" w:afterLines="50" w:line="360" w:lineRule="auto"/>
        <w:ind w:left="0" w:leftChars="0" w:firstLine="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File này định nghĩa các bước build sẽ được thực thi bởi AWS CodeBuild:</w:t>
      </w:r>
    </w:p>
    <w:p w14:paraId="3EA63C7B">
      <w:pPr>
        <w:pStyle w:val="17"/>
        <w:spacing w:after="120" w:afterLines="50" w:line="360" w:lineRule="auto"/>
        <w:ind w:left="0" w:leftChars="0" w:firstLine="0" w:firstLineChars="0"/>
        <w:jc w:val="center"/>
        <w:rPr>
          <w:rFonts w:ascii="Times New Roman" w:hAnsi="Times New Roman" w:eastAsia="Times New Roman" w:cs="Times New Roman"/>
          <w:sz w:val="26"/>
          <w:szCs w:val="26"/>
          <w:lang w:val="en-US"/>
        </w:rPr>
      </w:pPr>
      <w:r>
        <w:drawing>
          <wp:inline distT="0" distB="0" distL="114300" distR="114300">
            <wp:extent cx="4743450" cy="3329305"/>
            <wp:effectExtent l="0" t="0" r="0" b="4445"/>
            <wp:docPr id="19934791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79123" name="Picture 1" descr="A screenshot of a computer program&#10;&#10;Description automatically generat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743450" cy="3329345"/>
                    </a:xfrm>
                    <a:prstGeom prst="rect">
                      <a:avLst/>
                    </a:prstGeom>
                  </pic:spPr>
                </pic:pic>
              </a:graphicData>
            </a:graphic>
          </wp:inline>
        </w:drawing>
      </w:r>
    </w:p>
    <w:p w14:paraId="00296BC9">
      <w:pPr>
        <w:pStyle w:val="17"/>
        <w:spacing w:after="120" w:afterLines="50" w:line="360" w:lineRule="auto"/>
        <w:ind w:left="0" w:leftChars="0" w:firstLine="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Install phase: Cài đặt cfn-lint và taskcat.</w:t>
      </w:r>
    </w:p>
    <w:p w14:paraId="5B086D38">
      <w:pPr>
        <w:pStyle w:val="17"/>
        <w:spacing w:after="120" w:afterLines="50" w:line="360" w:lineRule="auto"/>
        <w:ind w:left="0" w:leftChars="0" w:firstLine="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Build phase:</w:t>
      </w:r>
    </w:p>
    <w:p w14:paraId="1F9FC608">
      <w:pPr>
        <w:pStyle w:val="17"/>
        <w:numPr>
          <w:ilvl w:val="0"/>
          <w:numId w:val="6"/>
        </w:numPr>
        <w:spacing w:after="120" w:afterLines="50" w:line="360" w:lineRule="auto"/>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i/>
          <w:iCs/>
          <w:sz w:val="26"/>
          <w:szCs w:val="26"/>
          <w:lang w:val="en-US"/>
        </w:rPr>
        <w:t>cfn-lint</w:t>
      </w:r>
      <w:r>
        <w:rPr>
          <w:rFonts w:ascii="Times New Roman" w:hAnsi="Times New Roman" w:eastAsia="Times New Roman" w:cs="Times New Roman"/>
          <w:sz w:val="26"/>
          <w:szCs w:val="26"/>
          <w:lang w:val="en-US"/>
        </w:rPr>
        <w:t xml:space="preserve"> main.yml: Kiểm tra cú pháp và logic của template.</w:t>
      </w:r>
    </w:p>
    <w:p w14:paraId="047EF32C">
      <w:pPr>
        <w:pStyle w:val="17"/>
        <w:numPr>
          <w:ilvl w:val="0"/>
          <w:numId w:val="6"/>
        </w:numPr>
        <w:spacing w:after="120" w:afterLines="50" w:line="360" w:lineRule="auto"/>
        <w:ind w:left="1240" w:leftChars="0" w:firstLineChars="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taskcat test run: Triển khai thử template bằng stack thực tế trên AWS để kiểm tra lỗi.</w:t>
      </w:r>
    </w:p>
    <w:p w14:paraId="0FD6EB53">
      <w:pPr>
        <w:pStyle w:val="17"/>
        <w:numPr>
          <w:ilvl w:val="0"/>
          <w:numId w:val="6"/>
        </w:numPr>
        <w:spacing w:after="120" w:afterLines="50" w:line="360" w:lineRule="auto"/>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Artifacts: Lưu kết quả output (log và file kết quả kiểm thử nếu có).</w:t>
      </w:r>
    </w:p>
    <w:p w14:paraId="67D51226">
      <w:pPr>
        <w:pStyle w:val="17"/>
        <w:numPr>
          <w:ilvl w:val="1"/>
          <w:numId w:val="1"/>
        </w:numPr>
        <w:spacing w:after="120" w:afterLines="50" w:line="360" w:lineRule="auto"/>
        <w:ind w:left="397" w:leftChars="0" w:firstLineChars="0"/>
        <w:rPr>
          <w:rFonts w:ascii="Times New Roman" w:hAnsi="Times New Roman" w:eastAsia="Times New Roman" w:cs="Times New Roman"/>
          <w:i/>
          <w:iCs/>
          <w:sz w:val="26"/>
          <w:szCs w:val="26"/>
          <w:lang w:val="en-US"/>
        </w:rPr>
      </w:pPr>
      <w:r>
        <w:rPr>
          <w:rFonts w:ascii="Times New Roman" w:hAnsi="Times New Roman" w:eastAsia="Times New Roman" w:cs="Times New Roman"/>
          <w:i/>
          <w:iCs/>
          <w:sz w:val="26"/>
          <w:szCs w:val="26"/>
          <w:lang w:val="en-US"/>
        </w:rPr>
        <w:t>taskcat.yml</w:t>
      </w:r>
    </w:p>
    <w:p w14:paraId="733AF054">
      <w:pPr>
        <w:spacing w:after="120" w:afterLines="50" w:line="360" w:lineRule="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File này định nghĩa metadata của dự án kiểm thử bằng taskcat:</w:t>
      </w:r>
    </w:p>
    <w:p w14:paraId="490BDD27">
      <w:pPr>
        <w:spacing w:after="120" w:afterLines="50" w:line="360" w:lineRule="auto"/>
        <w:jc w:val="center"/>
        <w:rPr>
          <w:rFonts w:ascii="Times New Roman" w:hAnsi="Times New Roman" w:eastAsia="Times New Roman" w:cs="Times New Roman"/>
          <w:sz w:val="26"/>
          <w:szCs w:val="26"/>
          <w:lang w:val="en-US"/>
        </w:rPr>
      </w:pPr>
      <w:r>
        <w:rPr>
          <w:rFonts w:ascii="Times New Roman" w:hAnsi="Times New Roman" w:cs="Times New Roman"/>
          <w:sz w:val="26"/>
          <w:szCs w:val="26"/>
          <w:lang w:val="en-US"/>
        </w:rPr>
        <w:drawing>
          <wp:inline distT="0" distB="0" distL="0" distR="0">
            <wp:extent cx="4502150" cy="1774825"/>
            <wp:effectExtent l="0" t="0" r="0" b="0"/>
            <wp:docPr id="10049627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62720" name="Picture 1" descr="A screen shot of a computer program&#10;&#10;Description automatically generated"/>
                    <pic:cNvPicPr>
                      <a:picLocks noChangeAspect="1"/>
                    </pic:cNvPicPr>
                  </pic:nvPicPr>
                  <pic:blipFill>
                    <a:blip r:embed="rId27"/>
                    <a:stretch>
                      <a:fillRect/>
                    </a:stretch>
                  </pic:blipFill>
                  <pic:spPr>
                    <a:xfrm>
                      <a:off x="0" y="0"/>
                      <a:ext cx="4509235" cy="1777727"/>
                    </a:xfrm>
                    <a:prstGeom prst="rect">
                      <a:avLst/>
                    </a:prstGeom>
                  </pic:spPr>
                </pic:pic>
              </a:graphicData>
            </a:graphic>
          </wp:inline>
        </w:drawing>
      </w:r>
    </w:p>
    <w:p w14:paraId="55830636">
      <w:pPr>
        <w:pStyle w:val="17"/>
        <w:numPr>
          <w:ilvl w:val="0"/>
          <w:numId w:val="7"/>
        </w:numPr>
        <w:spacing w:after="120" w:afterLines="50" w:line="360" w:lineRule="auto"/>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name: Tên dự án kiểm thử.</w:t>
      </w:r>
    </w:p>
    <w:p w14:paraId="67F2CFFB">
      <w:pPr>
        <w:pStyle w:val="17"/>
        <w:numPr>
          <w:ilvl w:val="0"/>
          <w:numId w:val="7"/>
        </w:numPr>
        <w:spacing w:after="120" w:afterLines="50" w:line="360" w:lineRule="auto"/>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regions: Khu vực AWS dùng để triển khai kiểm thử.</w:t>
      </w:r>
    </w:p>
    <w:p w14:paraId="5F201CF5">
      <w:pPr>
        <w:pStyle w:val="17"/>
        <w:numPr>
          <w:ilvl w:val="0"/>
          <w:numId w:val="7"/>
        </w:numPr>
        <w:spacing w:after="120" w:afterLines="50" w:line="360" w:lineRule="auto"/>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template: Đường dẫn đến file CloudFormation cần kiểm tra.</w:t>
      </w:r>
    </w:p>
    <w:p w14:paraId="1739EADA">
      <w:pPr>
        <w:spacing w:after="120" w:afterLines="50" w:line="360" w:lineRule="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Quy trình:</w:t>
      </w:r>
    </w:p>
    <w:p w14:paraId="2E4144D7">
      <w:pPr>
        <w:pStyle w:val="17"/>
        <w:numPr>
          <w:ilvl w:val="0"/>
          <w:numId w:val="8"/>
        </w:numPr>
        <w:spacing w:after="120" w:afterLines="50" w:line="360" w:lineRule="auto"/>
        <w:rPr>
          <w:rFonts w:ascii="Times New Roman" w:hAnsi="Times New Roman" w:eastAsia="Times New Roman" w:cs="Times New Roman"/>
          <w:i/>
          <w:iCs/>
          <w:sz w:val="26"/>
          <w:szCs w:val="26"/>
          <w:lang w:val="en-US"/>
        </w:rPr>
      </w:pPr>
      <w:r>
        <w:rPr>
          <w:rFonts w:ascii="Times New Roman" w:hAnsi="Times New Roman" w:eastAsia="Times New Roman" w:cs="Times New Roman"/>
          <w:i/>
          <w:iCs/>
          <w:sz w:val="26"/>
          <w:szCs w:val="26"/>
          <w:lang w:val="en-US"/>
        </w:rPr>
        <w:t>CodeBuild tải source code có chứa main.yml, .taskcat.yml, và buildspec.yml.</w:t>
      </w:r>
    </w:p>
    <w:p w14:paraId="66CAEF1F">
      <w:pPr>
        <w:pStyle w:val="17"/>
        <w:numPr>
          <w:ilvl w:val="0"/>
          <w:numId w:val="8"/>
        </w:numPr>
        <w:spacing w:after="120" w:afterLines="50" w:line="360" w:lineRule="auto"/>
        <w:rPr>
          <w:rFonts w:ascii="Times New Roman" w:hAnsi="Times New Roman" w:eastAsia="Times New Roman" w:cs="Times New Roman"/>
          <w:i/>
          <w:iCs/>
          <w:sz w:val="26"/>
          <w:szCs w:val="26"/>
          <w:lang w:val="en-US"/>
        </w:rPr>
      </w:pPr>
      <w:r>
        <w:rPr>
          <w:rFonts w:ascii="Times New Roman" w:hAnsi="Times New Roman" w:eastAsia="Times New Roman" w:cs="Times New Roman"/>
          <w:i/>
          <w:iCs/>
          <w:sz w:val="26"/>
          <w:szCs w:val="26"/>
          <w:lang w:val="en-US"/>
        </w:rPr>
        <w:t>Cài đặt cfn-lint và taskcat.</w:t>
      </w:r>
    </w:p>
    <w:p w14:paraId="62817BF1">
      <w:pPr>
        <w:pStyle w:val="17"/>
        <w:numPr>
          <w:ilvl w:val="0"/>
          <w:numId w:val="8"/>
        </w:numPr>
        <w:spacing w:after="120" w:afterLines="50" w:line="360" w:lineRule="auto"/>
        <w:rPr>
          <w:rFonts w:ascii="Times New Roman" w:hAnsi="Times New Roman" w:eastAsia="Times New Roman" w:cs="Times New Roman"/>
          <w:i/>
          <w:iCs/>
          <w:sz w:val="26"/>
          <w:szCs w:val="26"/>
          <w:lang w:val="en-US"/>
        </w:rPr>
      </w:pPr>
      <w:r>
        <w:rPr>
          <w:rFonts w:ascii="Times New Roman" w:hAnsi="Times New Roman" w:eastAsia="Times New Roman" w:cs="Times New Roman"/>
          <w:i/>
          <w:iCs/>
          <w:sz w:val="26"/>
          <w:szCs w:val="26"/>
          <w:lang w:val="en-US"/>
        </w:rPr>
        <w:t>Kiểm tra cú pháp của file main.yml bằng cfn-lint.</w:t>
      </w:r>
    </w:p>
    <w:p w14:paraId="7901AE37">
      <w:pPr>
        <w:pStyle w:val="17"/>
        <w:numPr>
          <w:ilvl w:val="0"/>
          <w:numId w:val="8"/>
        </w:numPr>
        <w:spacing w:after="120" w:afterLines="50" w:line="360" w:lineRule="auto"/>
        <w:rPr>
          <w:rFonts w:ascii="Times New Roman" w:hAnsi="Times New Roman" w:eastAsia="Times New Roman" w:cs="Times New Roman"/>
          <w:i/>
          <w:iCs/>
          <w:sz w:val="26"/>
          <w:szCs w:val="26"/>
          <w:lang w:val="en-US"/>
        </w:rPr>
      </w:pPr>
      <w:r>
        <w:rPr>
          <w:rFonts w:ascii="Times New Roman" w:hAnsi="Times New Roman" w:eastAsia="Times New Roman" w:cs="Times New Roman"/>
          <w:i/>
          <w:iCs/>
          <w:sz w:val="26"/>
          <w:szCs w:val="26"/>
          <w:lang w:val="en-US"/>
        </w:rPr>
        <w:t>Dùng taskcat tạo và kiểm tra stack thực tế ở vùng us-east-1.</w:t>
      </w:r>
    </w:p>
    <w:p w14:paraId="29B72948">
      <w:pPr>
        <w:pStyle w:val="17"/>
        <w:numPr>
          <w:ilvl w:val="0"/>
          <w:numId w:val="8"/>
        </w:numPr>
        <w:spacing w:after="120" w:afterLines="50" w:line="360" w:lineRule="auto"/>
        <w:rPr>
          <w:rFonts w:ascii="Times New Roman" w:hAnsi="Times New Roman" w:eastAsia="Times New Roman" w:cs="Times New Roman"/>
          <w:i/>
          <w:iCs/>
          <w:sz w:val="26"/>
          <w:szCs w:val="26"/>
          <w:lang w:val="en-US"/>
        </w:rPr>
      </w:pPr>
      <w:r>
        <w:rPr>
          <w:rFonts w:ascii="Times New Roman" w:hAnsi="Times New Roman" w:eastAsia="Times New Roman" w:cs="Times New Roman"/>
          <w:i/>
          <w:iCs/>
          <w:sz w:val="26"/>
          <w:szCs w:val="26"/>
          <w:lang w:val="en-US"/>
        </w:rPr>
        <w:t>Lưu các kết quả kiểm tra để truy vết.</w:t>
      </w:r>
    </w:p>
    <w:p w14:paraId="0FF7A446">
      <w:pPr>
        <w:spacing w:after="120" w:afterLines="5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Tiếp theo, để tự động hóa toàn bộ quy trình từ lấy mã nguồn đến build và deploy, cần sử dụng AWS CodePipeline với cấu trúc như sau:</w:t>
      </w:r>
    </w:p>
    <w:p w14:paraId="5C634655">
      <w:pPr>
        <w:pStyle w:val="17"/>
        <w:numPr>
          <w:ilvl w:val="0"/>
          <w:numId w:val="9"/>
        </w:numPr>
        <w:spacing w:after="120" w:afterLines="50" w:line="360" w:lineRule="auto"/>
        <w:ind w:left="360" w:leftChars="0" w:firstLineChars="0"/>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CodePipeline – Tự động hóa quy trình CI/CD</w:t>
      </w:r>
    </w:p>
    <w:p w14:paraId="28C82F2E">
      <w:pPr>
        <w:pStyle w:val="13"/>
        <w:rPr>
          <w:rFonts w:ascii="Times New Roman" w:hAnsi="Times New Roman" w:eastAsia="Times New Roman" w:cs="Times New Roman"/>
          <w:sz w:val="26"/>
          <w:szCs w:val="26"/>
        </w:rPr>
      </w:pPr>
      <w:r>
        <w:rPr>
          <w:rFonts w:ascii="Times New Roman" w:hAnsi="Times New Roman" w:eastAsia="Times New Roman" w:cs="Times New Roman"/>
          <w:sz w:val="26"/>
          <w:szCs w:val="26"/>
        </w:rPr>
        <w:t>Để triển khai CI/CD hoàn chỉnh, cần thiết lập một pipeline bao gồm các giai đoạn chính:</w:t>
      </w:r>
    </w:p>
    <w:p w14:paraId="22C6C484">
      <w:pPr>
        <w:pStyle w:val="5"/>
        <w:rPr>
          <w:rStyle w:val="14"/>
          <w:rFonts w:ascii="Times New Roman" w:hAnsi="Times New Roman" w:eastAsia="Times New Roman" w:cs="Times New Roman"/>
          <w:b w:val="0"/>
          <w:bCs w:val="0"/>
          <w:i w:val="0"/>
          <w:iCs w:val="0"/>
          <w:color w:val="auto"/>
          <w:sz w:val="26"/>
          <w:szCs w:val="26"/>
          <w:lang w:val="en-US"/>
        </w:rPr>
      </w:pPr>
      <w:r>
        <w:rPr>
          <w:rStyle w:val="14"/>
          <w:rFonts w:ascii="Times New Roman" w:hAnsi="Times New Roman" w:eastAsia="Times New Roman" w:cs="Times New Roman"/>
          <w:b w:val="0"/>
          <w:bCs w:val="0"/>
          <w:i w:val="0"/>
          <w:iCs w:val="0"/>
          <w:color w:val="auto"/>
          <w:sz w:val="26"/>
          <w:szCs w:val="26"/>
        </w:rPr>
        <w:t>1. Giai đoạn Source</w:t>
      </w:r>
    </w:p>
    <w:p w14:paraId="5A27DA2C">
      <w:pPr>
        <w:pStyle w:val="17"/>
        <w:numPr>
          <w:ilvl w:val="0"/>
          <w:numId w:val="10"/>
        </w:numPr>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Lấy mã nguồn từ repository trên AWS CodeCommit.</w:t>
      </w:r>
    </w:p>
    <w:p w14:paraId="45E9BFC6">
      <w:pPr>
        <w:pStyle w:val="17"/>
        <w:numPr>
          <w:ilvl w:val="0"/>
          <w:numId w:val="10"/>
        </w:numPr>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Nhánh sử dụng: master.</w:t>
      </w:r>
    </w:p>
    <w:p w14:paraId="009C5440">
      <w:pPr>
        <w:pStyle w:val="17"/>
        <w:numPr>
          <w:ilvl w:val="0"/>
          <w:numId w:val="10"/>
        </w:numPr>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Artifact (kết quả) được lưu để dùng ở bước tiếp theo.</w:t>
      </w:r>
    </w:p>
    <w:p w14:paraId="31C2BB9B">
      <w:pPr>
        <w:pStyle w:val="5"/>
        <w:numPr>
          <w:ilvl w:val="0"/>
          <w:numId w:val="9"/>
        </w:numPr>
        <w:ind w:left="360" w:leftChars="0" w:hanging="360" w:firstLineChars="0"/>
        <w:rPr>
          <w:rStyle w:val="14"/>
          <w:rFonts w:ascii="Times New Roman" w:hAnsi="Times New Roman" w:eastAsia="Times New Roman" w:cs="Times New Roman"/>
          <w:b w:val="0"/>
          <w:bCs w:val="0"/>
          <w:i w:val="0"/>
          <w:iCs w:val="0"/>
          <w:color w:val="auto"/>
          <w:sz w:val="26"/>
          <w:szCs w:val="26"/>
          <w:lang w:val="en-US"/>
        </w:rPr>
      </w:pPr>
      <w:r>
        <w:rPr>
          <w:rStyle w:val="14"/>
          <w:rFonts w:ascii="Times New Roman" w:hAnsi="Times New Roman" w:eastAsia="Times New Roman" w:cs="Times New Roman"/>
          <w:b w:val="0"/>
          <w:bCs w:val="0"/>
          <w:i w:val="0"/>
          <w:iCs w:val="0"/>
          <w:color w:val="auto"/>
          <w:sz w:val="26"/>
          <w:szCs w:val="26"/>
        </w:rPr>
        <w:t>Giai đoạn Build</w:t>
      </w:r>
    </w:p>
    <w:p w14:paraId="15F56C33">
      <w:pPr>
        <w:pStyle w:val="17"/>
        <w:numPr>
          <w:ilvl w:val="0"/>
          <w:numId w:val="11"/>
        </w:numPr>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Gọi đến dự án CodeBuild đã cấu hình ở bước trước.</w:t>
      </w:r>
    </w:p>
    <w:p w14:paraId="034491E9">
      <w:pPr>
        <w:pStyle w:val="17"/>
        <w:numPr>
          <w:ilvl w:val="0"/>
          <w:numId w:val="11"/>
        </w:numPr>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Dùng file buildspec.yml để:</w:t>
      </w:r>
    </w:p>
    <w:p w14:paraId="789E3FA7">
      <w:pPr>
        <w:pStyle w:val="17"/>
        <w:numPr>
          <w:ilvl w:val="0"/>
          <w:numId w:val="12"/>
        </w:numPr>
        <w:ind w:left="190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Cài đặt cfn-lint, taskcat</w:t>
      </w:r>
    </w:p>
    <w:p w14:paraId="3341A775">
      <w:pPr>
        <w:pStyle w:val="17"/>
        <w:numPr>
          <w:ilvl w:val="0"/>
          <w:numId w:val="12"/>
        </w:numPr>
        <w:ind w:left="190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Kiểm tra cú pháp và triển khai thử CloudFormation template</w:t>
      </w:r>
    </w:p>
    <w:p w14:paraId="12B63971">
      <w:pPr>
        <w:pStyle w:val="5"/>
        <w:numPr>
          <w:ilvl w:val="0"/>
          <w:numId w:val="9"/>
        </w:numPr>
        <w:ind w:left="360" w:leftChars="0" w:hanging="360" w:firstLineChars="0"/>
        <w:rPr>
          <w:rStyle w:val="14"/>
          <w:rFonts w:ascii="Times New Roman" w:hAnsi="Times New Roman" w:eastAsia="Times New Roman" w:cs="Times New Roman"/>
          <w:b w:val="0"/>
          <w:bCs w:val="0"/>
          <w:i w:val="0"/>
          <w:iCs w:val="0"/>
          <w:color w:val="auto"/>
          <w:sz w:val="26"/>
          <w:szCs w:val="26"/>
          <w:lang w:val="en-US"/>
        </w:rPr>
      </w:pPr>
      <w:r>
        <w:rPr>
          <w:rStyle w:val="14"/>
          <w:rFonts w:ascii="Times New Roman" w:hAnsi="Times New Roman" w:eastAsia="Times New Roman" w:cs="Times New Roman"/>
          <w:b w:val="0"/>
          <w:bCs w:val="0"/>
          <w:i w:val="0"/>
          <w:iCs w:val="0"/>
          <w:color w:val="auto"/>
          <w:sz w:val="26"/>
          <w:szCs w:val="26"/>
        </w:rPr>
        <w:t>Giai đoạn Deploy</w:t>
      </w:r>
    </w:p>
    <w:p w14:paraId="0D470104">
      <w:pPr>
        <w:pStyle w:val="17"/>
        <w:numPr>
          <w:ilvl w:val="0"/>
          <w:numId w:val="13"/>
        </w:numPr>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Dùng AWS CloudFormation để tạo hoặc cập nhật stack thật.</w:t>
      </w:r>
    </w:p>
    <w:p w14:paraId="77FEBFBB">
      <w:pPr>
        <w:pStyle w:val="17"/>
        <w:numPr>
          <w:ilvl w:val="0"/>
          <w:numId w:val="13"/>
        </w:numPr>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Template được trích xuất từ output của bước build (main.yml)</w:t>
      </w:r>
    </w:p>
    <w:p w14:paraId="5DC3D198">
      <w:pPr>
        <w:pStyle w:val="17"/>
        <w:numPr>
          <w:ilvl w:val="0"/>
          <w:numId w:val="13"/>
        </w:numPr>
        <w:ind w:left="1240" w:leftChars="0" w:firstLineChars="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Chạy dưới quyền của role CodePipelineExecutionRole</w:t>
      </w:r>
    </w:p>
    <w:p w14:paraId="0B5A926D">
      <w:pPr>
        <w:keepNext w:val="0"/>
        <w:keepLines w:val="0"/>
        <w:pageBreakBefore w:val="0"/>
        <w:widowControl w:val="0"/>
        <w:kinsoku/>
        <w:wordWrap/>
        <w:overflowPunct/>
        <w:topLinePunct w:val="0"/>
        <w:autoSpaceDE w:val="0"/>
        <w:autoSpaceDN w:val="0"/>
        <w:bidi w:val="0"/>
        <w:adjustRightInd/>
        <w:snapToGrid/>
        <w:spacing w:before="120" w:after="0" w:afterLines="50" w:line="30" w:lineRule="atLeast"/>
        <w:jc w:val="both"/>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2.   Các thành phần chính trong template CodePipeline</w:t>
      </w:r>
    </w:p>
    <w:p w14:paraId="25CF71E3">
      <w:pPr>
        <w:keepNext w:val="0"/>
        <w:keepLines w:val="0"/>
        <w:pageBreakBefore w:val="0"/>
        <w:widowControl w:val="0"/>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a. IAM Role</w:t>
      </w:r>
    </w:p>
    <w:p w14:paraId="116EEE68">
      <w:pPr>
        <w:pStyle w:val="17"/>
        <w:keepNext w:val="0"/>
        <w:keepLines w:val="0"/>
        <w:pageBreakBefore w:val="0"/>
        <w:widowControl w:val="0"/>
        <w:numPr>
          <w:ilvl w:val="0"/>
          <w:numId w:val="14"/>
        </w:numPr>
        <w:kinsoku/>
        <w:wordWrap/>
        <w:overflowPunct/>
        <w:topLinePunct w:val="0"/>
        <w:autoSpaceDE w:val="0"/>
        <w:autoSpaceDN w:val="0"/>
        <w:bidi w:val="0"/>
        <w:adjustRightInd/>
        <w:snapToGrid/>
        <w:spacing w:before="120" w:after="0" w:afterLines="50" w:line="360" w:lineRule="auto"/>
        <w:ind w:left="1240" w:leftChars="0" w:firstLineChars="0"/>
        <w:jc w:val="both"/>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CodePipelineExecutionRole: Cấp quyền để Pipeline có thể thực hiện các hành động trên CodeCommit, CodeBuild và CloudFormation.</w:t>
      </w:r>
    </w:p>
    <w:p w14:paraId="4D3ECCF4">
      <w:pPr>
        <w:pStyle w:val="17"/>
        <w:keepNext w:val="0"/>
        <w:keepLines w:val="0"/>
        <w:pageBreakBefore w:val="0"/>
        <w:widowControl w:val="0"/>
        <w:numPr>
          <w:ilvl w:val="0"/>
          <w:numId w:val="14"/>
        </w:numPr>
        <w:kinsoku/>
        <w:wordWrap/>
        <w:overflowPunct/>
        <w:topLinePunct w:val="0"/>
        <w:autoSpaceDE w:val="0"/>
        <w:autoSpaceDN w:val="0"/>
        <w:bidi w:val="0"/>
        <w:adjustRightInd/>
        <w:snapToGrid/>
        <w:spacing w:before="120" w:after="0" w:afterLines="50" w:line="360" w:lineRule="auto"/>
        <w:ind w:left="124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CodeBuildServiceRole: Cấp quyền cho CodeBuild chạy build và gọi các dịch vụ cần thiết.</w:t>
      </w:r>
    </w:p>
    <w:p w14:paraId="7D4980DB">
      <w:pPr>
        <w:keepNext w:val="0"/>
        <w:keepLines w:val="0"/>
        <w:pageBreakBefore w:val="0"/>
        <w:widowControl w:val="0"/>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b. CodeBuild Project</w:t>
      </w:r>
    </w:p>
    <w:p w14:paraId="6AFBECB9">
      <w:pPr>
        <w:pStyle w:val="17"/>
        <w:keepNext w:val="0"/>
        <w:keepLines w:val="0"/>
        <w:pageBreakBefore w:val="0"/>
        <w:widowControl w:val="0"/>
        <w:numPr>
          <w:ilvl w:val="0"/>
          <w:numId w:val="15"/>
        </w:numPr>
        <w:kinsoku/>
        <w:wordWrap/>
        <w:overflowPunct/>
        <w:topLinePunct w:val="0"/>
        <w:autoSpaceDE w:val="0"/>
        <w:autoSpaceDN w:val="0"/>
        <w:bidi w:val="0"/>
        <w:adjustRightInd/>
        <w:snapToGrid/>
        <w:spacing w:before="120" w:after="0" w:afterLines="50" w:line="30" w:lineRule="atLeast"/>
        <w:ind w:left="124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Tên: cfn-lint-taskcat-buil</w:t>
      </w:r>
    </w:p>
    <w:p w14:paraId="107DE77C">
      <w:pPr>
        <w:pStyle w:val="17"/>
        <w:keepNext w:val="0"/>
        <w:keepLines w:val="0"/>
        <w:pageBreakBefore w:val="0"/>
        <w:widowControl w:val="0"/>
        <w:numPr>
          <w:ilvl w:val="0"/>
          <w:numId w:val="15"/>
        </w:numPr>
        <w:kinsoku/>
        <w:wordWrap/>
        <w:overflowPunct/>
        <w:topLinePunct w:val="0"/>
        <w:autoSpaceDE w:val="0"/>
        <w:autoSpaceDN w:val="0"/>
        <w:bidi w:val="0"/>
        <w:adjustRightInd/>
        <w:snapToGrid/>
        <w:spacing w:before="120" w:after="0" w:afterLines="50" w:line="30" w:lineRule="atLeast"/>
        <w:ind w:left="124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Nguồn: CODEPIPELINE</w:t>
      </w:r>
    </w:p>
    <w:p w14:paraId="5B4579D2">
      <w:pPr>
        <w:pStyle w:val="17"/>
        <w:keepNext w:val="0"/>
        <w:keepLines w:val="0"/>
        <w:pageBreakBefore w:val="0"/>
        <w:widowControl w:val="0"/>
        <w:numPr>
          <w:ilvl w:val="0"/>
          <w:numId w:val="15"/>
        </w:numPr>
        <w:kinsoku/>
        <w:wordWrap/>
        <w:overflowPunct/>
        <w:topLinePunct w:val="0"/>
        <w:autoSpaceDE w:val="0"/>
        <w:autoSpaceDN w:val="0"/>
        <w:bidi w:val="0"/>
        <w:adjustRightInd/>
        <w:snapToGrid/>
        <w:spacing w:before="120" w:after="0" w:afterLines="50" w:line="30" w:lineRule="atLeast"/>
        <w:ind w:left="124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Môi trường: aws/codebuild/standard:7.0 với Python</w:t>
      </w:r>
    </w:p>
    <w:p w14:paraId="135F6494">
      <w:pPr>
        <w:keepNext w:val="0"/>
        <w:keepLines w:val="0"/>
        <w:pageBreakBefore w:val="0"/>
        <w:widowControl w:val="0"/>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c. Pipeline</w:t>
      </w:r>
    </w:p>
    <w:p w14:paraId="63DE51D0">
      <w:pPr>
        <w:keepNext w:val="0"/>
        <w:keepLines w:val="0"/>
        <w:pageBreakBefore w:val="0"/>
        <w:widowControl w:val="0"/>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Gồm 3 giai đoạn:</w:t>
      </w:r>
    </w:p>
    <w:p w14:paraId="004647A9">
      <w:pPr>
        <w:pStyle w:val="17"/>
        <w:keepNext w:val="0"/>
        <w:keepLines w:val="0"/>
        <w:pageBreakBefore w:val="0"/>
        <w:widowControl w:val="0"/>
        <w:numPr>
          <w:ilvl w:val="0"/>
          <w:numId w:val="16"/>
        </w:numPr>
        <w:kinsoku/>
        <w:wordWrap/>
        <w:overflowPunct/>
        <w:topLinePunct w:val="0"/>
        <w:autoSpaceDE w:val="0"/>
        <w:autoSpaceDN w:val="0"/>
        <w:bidi w:val="0"/>
        <w:adjustRightInd/>
        <w:snapToGrid/>
        <w:spacing w:before="120" w:after="0" w:afterLines="50" w:line="30" w:lineRule="atLeast"/>
        <w:ind w:left="124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Source: lấy mã từ CodeCommit</w:t>
      </w:r>
    </w:p>
    <w:p w14:paraId="2CEBC72C">
      <w:pPr>
        <w:pStyle w:val="17"/>
        <w:keepNext w:val="0"/>
        <w:keepLines w:val="0"/>
        <w:pageBreakBefore w:val="0"/>
        <w:widowControl w:val="0"/>
        <w:numPr>
          <w:ilvl w:val="0"/>
          <w:numId w:val="16"/>
        </w:numPr>
        <w:kinsoku/>
        <w:wordWrap/>
        <w:overflowPunct/>
        <w:topLinePunct w:val="0"/>
        <w:autoSpaceDE w:val="0"/>
        <w:autoSpaceDN w:val="0"/>
        <w:bidi w:val="0"/>
        <w:adjustRightInd/>
        <w:snapToGrid/>
        <w:spacing w:before="120" w:after="0" w:afterLines="50" w:line="30" w:lineRule="atLeast"/>
        <w:ind w:left="124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Build: kiểm tra template bằng CodeBuild</w:t>
      </w:r>
    </w:p>
    <w:p w14:paraId="61D59164">
      <w:pPr>
        <w:pStyle w:val="17"/>
        <w:keepNext w:val="0"/>
        <w:keepLines w:val="0"/>
        <w:pageBreakBefore w:val="0"/>
        <w:widowControl w:val="0"/>
        <w:numPr>
          <w:ilvl w:val="0"/>
          <w:numId w:val="16"/>
        </w:numPr>
        <w:kinsoku/>
        <w:wordWrap/>
        <w:overflowPunct/>
        <w:topLinePunct w:val="0"/>
        <w:autoSpaceDE w:val="0"/>
        <w:autoSpaceDN w:val="0"/>
        <w:bidi w:val="0"/>
        <w:adjustRightInd/>
        <w:snapToGrid/>
        <w:spacing w:before="120" w:after="0" w:afterLines="50" w:line="30" w:lineRule="atLeast"/>
        <w:ind w:left="124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Deploy: triển khai bằng CloudFormation</w:t>
      </w:r>
    </w:p>
    <w:p w14:paraId="4C95422C">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textAlignment w:val="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Quy trình hoạt động tổng quát</w:t>
      </w:r>
    </w:p>
    <w:p w14:paraId="2C4FE9C3">
      <w:pPr>
        <w:pStyle w:val="17"/>
        <w:keepNext w:val="0"/>
        <w:keepLines w:val="0"/>
        <w:pageBreakBefore w:val="0"/>
        <w:widowControl w:val="0"/>
        <w:numPr>
          <w:ilvl w:val="0"/>
          <w:numId w:val="17"/>
        </w:numPr>
        <w:kinsoku/>
        <w:wordWrap/>
        <w:overflowPunct/>
        <w:topLinePunct w:val="0"/>
        <w:autoSpaceDE w:val="0"/>
        <w:autoSpaceDN w:val="0"/>
        <w:bidi w:val="0"/>
        <w:adjustRightInd/>
        <w:snapToGrid/>
        <w:spacing w:before="120" w:after="0" w:afterLines="50" w:line="30" w:lineRule="atLeast"/>
        <w:ind w:left="124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Khi có cập nhật (push) lên nhánh master trong CodeCommit</w:t>
      </w:r>
    </w:p>
    <w:p w14:paraId="588B03A2">
      <w:pPr>
        <w:pStyle w:val="17"/>
        <w:keepNext w:val="0"/>
        <w:keepLines w:val="0"/>
        <w:pageBreakBefore w:val="0"/>
        <w:widowControl w:val="0"/>
        <w:numPr>
          <w:ilvl w:val="0"/>
          <w:numId w:val="17"/>
        </w:numPr>
        <w:kinsoku/>
        <w:wordWrap/>
        <w:overflowPunct/>
        <w:topLinePunct w:val="0"/>
        <w:autoSpaceDE w:val="0"/>
        <w:autoSpaceDN w:val="0"/>
        <w:bidi w:val="0"/>
        <w:adjustRightInd/>
        <w:snapToGrid/>
        <w:spacing w:before="120" w:after="0" w:afterLines="50" w:line="30" w:lineRule="atLeast"/>
        <w:ind w:left="124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CodePipeline tự động kích hoạt:</w:t>
      </w:r>
    </w:p>
    <w:p w14:paraId="5E58AC1E">
      <w:pPr>
        <w:pStyle w:val="17"/>
        <w:keepNext w:val="0"/>
        <w:keepLines w:val="0"/>
        <w:pageBreakBefore w:val="0"/>
        <w:widowControl w:val="0"/>
        <w:numPr>
          <w:ilvl w:val="0"/>
          <w:numId w:val="18"/>
        </w:numPr>
        <w:kinsoku/>
        <w:wordWrap/>
        <w:overflowPunct/>
        <w:topLinePunct w:val="0"/>
        <w:autoSpaceDE w:val="0"/>
        <w:autoSpaceDN w:val="0"/>
        <w:bidi w:val="0"/>
        <w:adjustRightInd/>
        <w:snapToGrid/>
        <w:spacing w:before="120" w:after="0" w:afterLines="50" w:line="30" w:lineRule="atLeast"/>
        <w:ind w:left="168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Tải mã nguồn từ CodeCommit</w:t>
      </w:r>
    </w:p>
    <w:p w14:paraId="63D334CD">
      <w:pPr>
        <w:pStyle w:val="17"/>
        <w:keepNext w:val="0"/>
        <w:keepLines w:val="0"/>
        <w:pageBreakBefore w:val="0"/>
        <w:widowControl w:val="0"/>
        <w:numPr>
          <w:ilvl w:val="0"/>
          <w:numId w:val="18"/>
        </w:numPr>
        <w:kinsoku/>
        <w:wordWrap/>
        <w:overflowPunct/>
        <w:topLinePunct w:val="0"/>
        <w:autoSpaceDE w:val="0"/>
        <w:autoSpaceDN w:val="0"/>
        <w:bidi w:val="0"/>
        <w:adjustRightInd/>
        <w:snapToGrid/>
        <w:spacing w:before="120" w:after="0" w:afterLines="50" w:line="30" w:lineRule="atLeast"/>
        <w:ind w:left="168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Gửi mã sang CodeBuild để kiểm tra bằng cfn-lint, taskcat</w:t>
      </w:r>
    </w:p>
    <w:p w14:paraId="103A59EA">
      <w:pPr>
        <w:pStyle w:val="17"/>
        <w:keepNext w:val="0"/>
        <w:keepLines w:val="0"/>
        <w:pageBreakBefore w:val="0"/>
        <w:widowControl w:val="0"/>
        <w:numPr>
          <w:ilvl w:val="0"/>
          <w:numId w:val="18"/>
        </w:numPr>
        <w:kinsoku/>
        <w:wordWrap/>
        <w:overflowPunct/>
        <w:topLinePunct w:val="0"/>
        <w:autoSpaceDE w:val="0"/>
        <w:autoSpaceDN w:val="0"/>
        <w:bidi w:val="0"/>
        <w:adjustRightInd/>
        <w:snapToGrid/>
        <w:spacing w:before="120" w:after="0" w:afterLines="50" w:line="30" w:lineRule="atLeast"/>
        <w:ind w:left="168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Nếu hợp lệ, triển khai main.yml qua CloudFormation</w:t>
      </w:r>
    </w:p>
    <w:p w14:paraId="3AB90C74">
      <w:pPr>
        <w:pStyle w:val="17"/>
        <w:keepNext w:val="0"/>
        <w:keepLines w:val="0"/>
        <w:pageBreakBefore w:val="0"/>
        <w:widowControl w:val="0"/>
        <w:numPr>
          <w:ilvl w:val="0"/>
          <w:numId w:val="17"/>
        </w:numPr>
        <w:kinsoku/>
        <w:wordWrap/>
        <w:overflowPunct/>
        <w:topLinePunct w:val="0"/>
        <w:autoSpaceDE w:val="0"/>
        <w:autoSpaceDN w:val="0"/>
        <w:bidi w:val="0"/>
        <w:adjustRightInd/>
        <w:snapToGrid/>
        <w:spacing w:before="120" w:after="0" w:afterLines="50" w:line="30" w:lineRule="atLeast"/>
        <w:ind w:left="124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Kết quả được lưu trên AWS và có thể theo dõi tại trang CodePipeline/CodeBuild</w:t>
      </w:r>
    </w:p>
    <w:p w14:paraId="40734C54">
      <w:pPr>
        <w:keepNext w:val="0"/>
        <w:keepLines w:val="0"/>
        <w:pageBreakBefore w:val="0"/>
        <w:widowControl w:val="0"/>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Thực thi và kết quả:</w:t>
      </w:r>
    </w:p>
    <w:p w14:paraId="33EED379">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Tạo bucket trên s3 tên: nhom16-bucket và upload các file cần thiết lên:</w:t>
      </w:r>
    </w:p>
    <w:p w14:paraId="57C331E8">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textAlignment w:val="auto"/>
        <w:rPr>
          <w:rFonts w:ascii="Times New Roman" w:hAnsi="Times New Roman" w:eastAsia="Times New Roman" w:cs="Times New Roman"/>
          <w:sz w:val="26"/>
          <w:szCs w:val="26"/>
          <w:lang w:val="en-US"/>
        </w:rPr>
      </w:pPr>
      <w:r>
        <w:drawing>
          <wp:inline distT="0" distB="0" distL="114300" distR="114300">
            <wp:extent cx="5734050" cy="1979930"/>
            <wp:effectExtent l="0" t="0" r="0" b="1270"/>
            <wp:docPr id="100816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69670" name="Picture 1" descr="A screenshot of a computer&#10;&#10;AI-generated content may be incorrect."/>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734050" cy="1979963"/>
                    </a:xfrm>
                    <a:prstGeom prst="rect">
                      <a:avLst/>
                    </a:prstGeom>
                  </pic:spPr>
                </pic:pic>
              </a:graphicData>
            </a:graphic>
          </wp:inline>
        </w:drawing>
      </w:r>
    </w:p>
    <w:p w14:paraId="4429130F">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w:t>
      </w:r>
      <w:r>
        <w:rPr>
          <w:rFonts w:ascii="Times New Roman" w:hAnsi="Times New Roman" w:eastAsia="Times New Roman" w:cs="Times New Roman"/>
          <w:sz w:val="26"/>
          <w:szCs w:val="26"/>
          <w:lang w:val="en-US"/>
        </w:rPr>
        <w:t>ạo credential cho codecommit để push code</w:t>
      </w:r>
    </w:p>
    <w:p w14:paraId="3FABEF60">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jc w:val="center"/>
        <w:textAlignment w:val="auto"/>
        <w:rPr>
          <w:rFonts w:ascii="Times New Roman" w:hAnsi="Times New Roman" w:eastAsia="Times New Roman" w:cs="Times New Roman"/>
          <w:sz w:val="26"/>
          <w:szCs w:val="26"/>
          <w:lang w:val="en-US"/>
        </w:rPr>
      </w:pPr>
      <w:r>
        <w:drawing>
          <wp:inline distT="0" distB="0" distL="114300" distR="114300">
            <wp:extent cx="4933315" cy="3809365"/>
            <wp:effectExtent l="19050" t="19050" r="19685" b="19685"/>
            <wp:docPr id="922456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56430" name="Picture 1" descr="A screenshot of a computer&#10;&#10;AI-generated content may be incorrect."/>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933333" cy="3809524"/>
                    </a:xfrm>
                    <a:prstGeom prst="rect">
                      <a:avLst/>
                    </a:prstGeom>
                    <a:ln>
                      <a:solidFill>
                        <a:schemeClr val="tx1"/>
                      </a:solidFill>
                    </a:ln>
                  </pic:spPr>
                </pic:pic>
              </a:graphicData>
            </a:graphic>
          </wp:inline>
        </w:drawing>
      </w:r>
    </w:p>
    <w:p w14:paraId="3C2F4844">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0" w:lineRule="atLeast"/>
        <w:textAlignment w:val="auto"/>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Tạo codecommit repo tên </w:t>
      </w:r>
      <w:r>
        <w:rPr>
          <w:rFonts w:ascii="Times New Roman" w:hAnsi="Times New Roman" w:eastAsia="Times New Roman" w:cs="Times New Roman"/>
          <w:b/>
          <w:bCs/>
          <w:sz w:val="26"/>
          <w:szCs w:val="26"/>
          <w:lang w:val="en-US"/>
        </w:rPr>
        <w:t>nhom16-repo</w:t>
      </w:r>
      <w:r>
        <w:rPr>
          <w:rFonts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en-US"/>
        </w:rPr>
        <w:t xml:space="preserve"> </w:t>
      </w:r>
    </w:p>
    <w:p w14:paraId="33AEA1AA">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b/>
          <w:bCs/>
          <w:i/>
          <w:iCs/>
          <w:sz w:val="26"/>
          <w:szCs w:val="26"/>
          <w:lang w:val="en-US"/>
        </w:rPr>
      </w:pPr>
      <w:r>
        <w:rPr>
          <w:rFonts w:ascii="Times New Roman" w:hAnsi="Times New Roman" w:eastAsia="Times New Roman" w:cs="Times New Roman"/>
          <w:i/>
          <w:iCs/>
          <w:sz w:val="26"/>
          <w:szCs w:val="26"/>
          <w:lang w:val="en-US"/>
        </w:rPr>
        <w:t xml:space="preserve">aws codecommit create-repository --repository-name </w:t>
      </w:r>
      <w:r>
        <w:rPr>
          <w:rFonts w:ascii="Times New Roman" w:hAnsi="Times New Roman" w:eastAsia="Times New Roman" w:cs="Times New Roman"/>
          <w:b/>
          <w:bCs/>
          <w:i/>
          <w:iCs/>
          <w:sz w:val="26"/>
          <w:szCs w:val="26"/>
          <w:lang w:val="en-US"/>
        </w:rPr>
        <w:t>nhom16-repo</w:t>
      </w:r>
    </w:p>
    <w:p w14:paraId="39EC7742">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w:t>
      </w:r>
      <w:r>
        <w:rPr>
          <w:rFonts w:ascii="Times New Roman" w:hAnsi="Times New Roman" w:eastAsia="Times New Roman" w:cs="Times New Roman"/>
          <w:sz w:val="26"/>
          <w:szCs w:val="26"/>
          <w:lang w:val="en-US"/>
        </w:rPr>
        <w:t>ạo credential cho codecommit để push code</w:t>
      </w:r>
    </w:p>
    <w:p w14:paraId="2BBCEB73">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jc w:val="center"/>
        <w:textAlignment w:val="auto"/>
        <w:rPr>
          <w:rFonts w:ascii="Times New Roman" w:hAnsi="Times New Roman" w:eastAsia="Times New Roman" w:cs="Times New Roman"/>
          <w:sz w:val="26"/>
          <w:szCs w:val="26"/>
          <w:lang w:val="en-US"/>
        </w:rPr>
      </w:pPr>
      <w:r>
        <w:drawing>
          <wp:inline distT="0" distB="0" distL="114300" distR="114300">
            <wp:extent cx="4933315" cy="3809365"/>
            <wp:effectExtent l="19050" t="19050" r="19685" b="19685"/>
            <wp:docPr id="1707138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8426" name="Picture 1" descr="A screenshot of a computer&#10;&#10;AI-generated content may be incorrect."/>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933333" cy="3809524"/>
                    </a:xfrm>
                    <a:prstGeom prst="rect">
                      <a:avLst/>
                    </a:prstGeom>
                    <a:ln>
                      <a:solidFill>
                        <a:schemeClr val="tx1"/>
                      </a:solidFill>
                    </a:ln>
                  </pic:spPr>
                </pic:pic>
              </a:graphicData>
            </a:graphic>
          </wp:inline>
        </w:drawing>
      </w:r>
    </w:p>
    <w:p w14:paraId="4800B540">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Push code vào repo</w:t>
      </w:r>
    </w:p>
    <w:p w14:paraId="7A76F280">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jc w:val="center"/>
        <w:textAlignment w:val="auto"/>
        <w:rPr>
          <w:rFonts w:ascii="Times New Roman" w:hAnsi="Times New Roman" w:eastAsia="Times New Roman" w:cs="Times New Roman"/>
          <w:sz w:val="26"/>
          <w:szCs w:val="26"/>
          <w:lang w:val="en-US"/>
        </w:rPr>
      </w:pPr>
      <w:r>
        <w:drawing>
          <wp:inline distT="0" distB="0" distL="114300" distR="114300">
            <wp:extent cx="5734050" cy="3455670"/>
            <wp:effectExtent l="0" t="0" r="0" b="0"/>
            <wp:docPr id="1062319668" name="Picture 1" descr="A computer screen with white text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19668" name="Picture 1" descr="A computer screen with white text and black background&#10;&#10;AI-generated content may be incorrect."/>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734050" cy="3455745"/>
                    </a:xfrm>
                    <a:prstGeom prst="rect">
                      <a:avLst/>
                    </a:prstGeom>
                  </pic:spPr>
                </pic:pic>
              </a:graphicData>
            </a:graphic>
          </wp:inline>
        </w:drawing>
      </w:r>
    </w:p>
    <w:p w14:paraId="33BAD2E0">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Repo sau khi push code</w:t>
      </w:r>
    </w:p>
    <w:p w14:paraId="262FCA4C">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jc w:val="center"/>
        <w:textAlignment w:val="auto"/>
        <w:rPr>
          <w:rFonts w:ascii="Times New Roman" w:hAnsi="Times New Roman" w:eastAsia="Times New Roman" w:cs="Times New Roman"/>
          <w:sz w:val="26"/>
          <w:szCs w:val="26"/>
          <w:lang w:val="en-US"/>
        </w:rPr>
      </w:pPr>
      <w:r>
        <w:drawing>
          <wp:inline distT="0" distB="0" distL="114300" distR="114300">
            <wp:extent cx="5734050" cy="2603500"/>
            <wp:effectExtent l="0" t="0" r="0" b="6350"/>
            <wp:docPr id="747868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68204" name="Picture 1" descr="A screenshot of a computer&#10;&#10;AI-generated content may be incorrect."/>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734050" cy="2603602"/>
                    </a:xfrm>
                    <a:prstGeom prst="rect">
                      <a:avLst/>
                    </a:prstGeom>
                  </pic:spPr>
                </pic:pic>
              </a:graphicData>
            </a:graphic>
          </wp:inline>
        </w:drawing>
      </w:r>
    </w:p>
    <w:p w14:paraId="017D9874">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Sử dụng lệnh ở terminal để Nested stack cho câu 1:</w:t>
      </w:r>
    </w:p>
    <w:p w14:paraId="2864A8DA">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textAlignment w:val="auto"/>
        <w:rPr>
          <w:rFonts w:ascii="Times New Roman" w:hAnsi="Times New Roman" w:eastAsia="Times New Roman" w:cs="Times New Roman"/>
          <w:i/>
          <w:iCs/>
          <w:sz w:val="26"/>
          <w:szCs w:val="26"/>
          <w:lang w:val="en-US"/>
        </w:rPr>
      </w:pPr>
      <w:r>
        <w:rPr>
          <w:rFonts w:ascii="Times New Roman" w:hAnsi="Times New Roman" w:eastAsia="Times New Roman" w:cs="Times New Roman"/>
          <w:i/>
          <w:iCs/>
          <w:sz w:val="26"/>
          <w:szCs w:val="26"/>
          <w:lang w:val="en-US"/>
        </w:rPr>
        <w:t xml:space="preserve">aws cloudformation create-stack --stack-name </w:t>
      </w:r>
      <w:r>
        <w:rPr>
          <w:rFonts w:ascii="Times New Roman" w:hAnsi="Times New Roman" w:eastAsia="Times New Roman" w:cs="Times New Roman"/>
          <w:b/>
          <w:bCs/>
          <w:i/>
          <w:iCs/>
          <w:sz w:val="26"/>
          <w:szCs w:val="26"/>
          <w:lang w:val="en-US"/>
        </w:rPr>
        <w:t>nhom16-stack</w:t>
      </w:r>
      <w:r>
        <w:rPr>
          <w:rFonts w:ascii="Times New Roman" w:hAnsi="Times New Roman" w:eastAsia="Times New Roman" w:cs="Times New Roman"/>
          <w:i/>
          <w:iCs/>
          <w:sz w:val="26"/>
          <w:szCs w:val="26"/>
          <w:lang w:val="en-US"/>
        </w:rPr>
        <w:t xml:space="preserve"> --template-body file://main.yml --capabilities CAPABILITY_NAMED_IAM --region us-east-1</w:t>
      </w:r>
    </w:p>
    <w:p w14:paraId="45372D0C">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jc w:val="center"/>
        <w:textAlignment w:val="auto"/>
        <w:rPr>
          <w:rFonts w:ascii="Times New Roman" w:hAnsi="Times New Roman" w:eastAsia="Times New Roman" w:cs="Times New Roman"/>
          <w:sz w:val="26"/>
          <w:szCs w:val="26"/>
          <w:lang w:val="en-US"/>
        </w:rPr>
      </w:pPr>
      <w:r>
        <w:drawing>
          <wp:inline distT="0" distB="0" distL="114300" distR="114300">
            <wp:extent cx="5734050" cy="2770505"/>
            <wp:effectExtent l="0" t="0" r="0" b="0"/>
            <wp:docPr id="1320212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12580" name="Picture 1" descr="A screenshot of a computer&#10;&#10;AI-generated content may be incorrect."/>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734050" cy="2770845"/>
                    </a:xfrm>
                    <a:prstGeom prst="rect">
                      <a:avLst/>
                    </a:prstGeom>
                  </pic:spPr>
                </pic:pic>
              </a:graphicData>
            </a:graphic>
          </wp:inline>
        </w:drawing>
      </w:r>
    </w:p>
    <w:p w14:paraId="19B0CD3B">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0" w:lineRule="atLeast"/>
        <w:jc w:val="both"/>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Tạo stack pipeline bằng lệnh: </w:t>
      </w:r>
      <w:r>
        <w:rPr>
          <w:rFonts w:ascii="Times New Roman" w:hAnsi="Times New Roman" w:eastAsia="Times New Roman" w:cs="Times New Roman"/>
          <w:i/>
          <w:iCs/>
          <w:sz w:val="26"/>
          <w:szCs w:val="26"/>
          <w:lang w:val="en-US"/>
        </w:rPr>
        <w:t xml:space="preserve">aws cloudformation deploy --template-file codepipeline.yml --stack-name </w:t>
      </w:r>
      <w:r>
        <w:rPr>
          <w:rFonts w:ascii="Times New Roman" w:hAnsi="Times New Roman" w:eastAsia="Times New Roman" w:cs="Times New Roman"/>
          <w:b/>
          <w:bCs/>
          <w:i/>
          <w:iCs/>
          <w:sz w:val="26"/>
          <w:szCs w:val="26"/>
          <w:lang w:val="en-US"/>
        </w:rPr>
        <w:t>nhom16-pipeline</w:t>
      </w:r>
      <w:r>
        <w:rPr>
          <w:rFonts w:ascii="Times New Roman" w:hAnsi="Times New Roman" w:eastAsia="Times New Roman" w:cs="Times New Roman"/>
          <w:i/>
          <w:iCs/>
          <w:sz w:val="26"/>
          <w:szCs w:val="26"/>
          <w:lang w:val="en-US"/>
        </w:rPr>
        <w:t xml:space="preserve"> --parameter-overrides ArtifactBucket=bucket-452612 CodeCommitRepoName=</w:t>
      </w:r>
      <w:r>
        <w:rPr>
          <w:rFonts w:ascii="Times New Roman" w:hAnsi="Times New Roman" w:eastAsia="Times New Roman" w:cs="Times New Roman"/>
          <w:b/>
          <w:bCs/>
          <w:i/>
          <w:iCs/>
          <w:sz w:val="26"/>
          <w:szCs w:val="26"/>
          <w:lang w:val="en-US"/>
        </w:rPr>
        <w:t>nhom16-repo</w:t>
      </w:r>
      <w:r>
        <w:rPr>
          <w:rFonts w:ascii="Times New Roman" w:hAnsi="Times New Roman" w:eastAsia="Times New Roman" w:cs="Times New Roman"/>
          <w:i/>
          <w:iCs/>
          <w:sz w:val="26"/>
          <w:szCs w:val="26"/>
          <w:lang w:val="en-US"/>
        </w:rPr>
        <w:t xml:space="preserve"> --capabilities CAPABILITY_NAMED_IAM</w:t>
      </w:r>
    </w:p>
    <w:p w14:paraId="0291BD03">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textAlignment w:val="auto"/>
        <w:rPr>
          <w:rFonts w:ascii="Times New Roman" w:hAnsi="Times New Roman" w:eastAsia="Times New Roman" w:cs="Times New Roman"/>
          <w:sz w:val="26"/>
          <w:szCs w:val="26"/>
          <w:lang w:val="en-US"/>
        </w:rPr>
      </w:pPr>
      <w:r>
        <w:drawing>
          <wp:inline distT="0" distB="0" distL="114300" distR="114300">
            <wp:extent cx="5734050" cy="2770505"/>
            <wp:effectExtent l="0" t="0" r="0" b="0"/>
            <wp:docPr id="1658059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59113" name="Picture 1" descr="A screenshot of a computer&#10;&#10;AI-generated content may be incorrect."/>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734050" cy="2770845"/>
                    </a:xfrm>
                    <a:prstGeom prst="rect">
                      <a:avLst/>
                    </a:prstGeom>
                  </pic:spPr>
                </pic:pic>
              </a:graphicData>
            </a:graphic>
          </wp:inline>
        </w:drawing>
      </w:r>
    </w:p>
    <w:p w14:paraId="045DBB3B">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60" w:lineRule="auto"/>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Kết quả pipeline init code thành công:</w:t>
      </w:r>
    </w:p>
    <w:p w14:paraId="563F10BD">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textAlignment w:val="auto"/>
        <w:rPr>
          <w:rFonts w:ascii="Times New Roman" w:hAnsi="Times New Roman" w:eastAsia="Times New Roman" w:cs="Times New Roman"/>
          <w:sz w:val="26"/>
          <w:szCs w:val="26"/>
          <w:lang w:val="en-US"/>
        </w:rPr>
      </w:pPr>
      <w:r>
        <w:drawing>
          <wp:inline distT="0" distB="0" distL="114300" distR="114300">
            <wp:extent cx="5734050" cy="2770505"/>
            <wp:effectExtent l="0" t="0" r="0" b="0"/>
            <wp:docPr id="6471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696" name="Picture 1" descr="A screenshot of a computer&#10;&#10;AI-generated content may be incorrect."/>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734050" cy="2770845"/>
                    </a:xfrm>
                    <a:prstGeom prst="rect">
                      <a:avLst/>
                    </a:prstGeom>
                  </pic:spPr>
                </pic:pic>
              </a:graphicData>
            </a:graphic>
          </wp:inline>
        </w:drawing>
      </w:r>
    </w:p>
    <w:p w14:paraId="59CD4C7C">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Log in ra trong CodeBuild lần 1: SUCCEEDED</w:t>
      </w:r>
    </w:p>
    <w:p w14:paraId="4D4AB174">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jc w:val="center"/>
        <w:textAlignment w:val="auto"/>
        <w:rPr>
          <w:rFonts w:ascii="Times New Roman" w:hAnsi="Times New Roman" w:eastAsia="Times New Roman" w:cs="Times New Roman"/>
          <w:sz w:val="26"/>
          <w:szCs w:val="26"/>
          <w:lang w:val="en-US"/>
        </w:rPr>
      </w:pPr>
      <w:r>
        <w:drawing>
          <wp:inline distT="0" distB="0" distL="114300" distR="114300">
            <wp:extent cx="5734050" cy="4410710"/>
            <wp:effectExtent l="0" t="0" r="0" b="8890"/>
            <wp:docPr id="6362217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21735" name="Picture 1" descr="A screenshot of a computer program&#10;&#10;AI-generated content may be incorrect."/>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734050" cy="4410808"/>
                    </a:xfrm>
                    <a:prstGeom prst="rect">
                      <a:avLst/>
                    </a:prstGeom>
                  </pic:spPr>
                </pic:pic>
              </a:graphicData>
            </a:graphic>
          </wp:inline>
        </w:drawing>
      </w:r>
    </w:p>
    <w:p w14:paraId="4E614000">
      <w:pPr>
        <w:keepNext w:val="0"/>
        <w:keepLines w:val="0"/>
        <w:pageBreakBefore w:val="0"/>
        <w:widowControl w:val="0"/>
        <w:kinsoku/>
        <w:wordWrap/>
        <w:overflowPunct/>
        <w:topLinePunct w:val="0"/>
        <w:autoSpaceDE w:val="0"/>
        <w:autoSpaceDN w:val="0"/>
        <w:bidi w:val="0"/>
        <w:adjustRightInd/>
        <w:snapToGrid/>
        <w:spacing w:before="120" w:after="0" w:afterLines="50" w:line="30" w:lineRule="atLeast"/>
        <w:jc w:val="both"/>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*Dựa vào log ta thấy: file main.yml không có lỗi hoặc cảnh báo về cú pháp hay quy tắt CloudFormation. </w:t>
      </w:r>
    </w:p>
    <w:p w14:paraId="1B3C70E2">
      <w:pPr>
        <w:pStyle w:val="17"/>
        <w:keepNext w:val="0"/>
        <w:keepLines w:val="0"/>
        <w:pageBreakBefore w:val="0"/>
        <w:widowControl w:val="0"/>
        <w:numPr>
          <w:ilvl w:val="0"/>
          <w:numId w:val="19"/>
        </w:numPr>
        <w:kinsoku/>
        <w:wordWrap/>
        <w:overflowPunct/>
        <w:topLinePunct w:val="0"/>
        <w:autoSpaceDE w:val="0"/>
        <w:autoSpaceDN w:val="0"/>
        <w:bidi w:val="0"/>
        <w:adjustRightInd/>
        <w:snapToGrid/>
        <w:spacing w:before="120" w:after="0" w:afterLines="50" w:line="30" w:lineRule="atLeast"/>
        <w:ind w:left="1240" w:leftChars="0" w:firstLineChars="0"/>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Cfn-lint main.yml chỉ in ra lỗi cảnh báo nếu có vấn đề, nếu không có gì nó sẽ không in gì ra và trả về mã exit 0.</w:t>
      </w:r>
    </w:p>
    <w:p w14:paraId="10D25C83">
      <w:pPr>
        <w:pStyle w:val="17"/>
        <w:keepNext w:val="0"/>
        <w:keepLines w:val="0"/>
        <w:pageBreakBefore w:val="0"/>
        <w:widowControl w:val="0"/>
        <w:numPr>
          <w:ilvl w:val="0"/>
          <w:numId w:val="0"/>
        </w:numPr>
        <w:kinsoku/>
        <w:wordWrap/>
        <w:overflowPunct/>
        <w:topLinePunct w:val="0"/>
        <w:autoSpaceDE w:val="0"/>
        <w:autoSpaceDN w:val="0"/>
        <w:bidi w:val="0"/>
        <w:adjustRightInd/>
        <w:snapToGrid/>
        <w:spacing w:before="120" w:after="0" w:afterLines="50" w:line="30" w:lineRule="atLeast"/>
        <w:textAlignment w:val="auto"/>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Kiểm tra cfn-lint trên toàn bộ file yml, ta thấy thành công:</w:t>
      </w:r>
    </w:p>
    <w:p w14:paraId="05344B66">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textAlignment w:val="auto"/>
        <w:rPr>
          <w:rFonts w:ascii="Times New Roman" w:hAnsi="Times New Roman" w:eastAsia="Times New Roman" w:cs="Times New Roman"/>
          <w:sz w:val="26"/>
          <w:szCs w:val="26"/>
          <w:lang w:val="en-US"/>
        </w:rPr>
      </w:pPr>
      <w:r>
        <w:drawing>
          <wp:inline distT="0" distB="0" distL="114300" distR="114300">
            <wp:extent cx="5734050" cy="4074795"/>
            <wp:effectExtent l="0" t="0" r="11430" b="9525"/>
            <wp:docPr id="12926413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41396" name="Picture 1" descr="A screenshot of a computer screen&#10;&#10;AI-generated content may be incorrect."/>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734050" cy="4075096"/>
                    </a:xfrm>
                    <a:prstGeom prst="rect">
                      <a:avLst/>
                    </a:prstGeom>
                  </pic:spPr>
                </pic:pic>
              </a:graphicData>
            </a:graphic>
          </wp:inline>
        </w:drawing>
      </w:r>
    </w:p>
    <w:p w14:paraId="5D67FAC6">
      <w:pPr>
        <w:pStyle w:val="17"/>
        <w:keepNext w:val="0"/>
        <w:keepLines w:val="0"/>
        <w:pageBreakBefore w:val="0"/>
        <w:widowControl w:val="0"/>
        <w:kinsoku/>
        <w:wordWrap/>
        <w:overflowPunct/>
        <w:topLinePunct w:val="0"/>
        <w:autoSpaceDE w:val="0"/>
        <w:autoSpaceDN w:val="0"/>
        <w:bidi w:val="0"/>
        <w:adjustRightInd/>
        <w:snapToGrid/>
        <w:spacing w:before="120" w:after="0" w:afterLines="50" w:line="30" w:lineRule="atLeast"/>
        <w:ind w:left="0" w:leftChars="0" w:firstLine="0" w:firstLineChars="0"/>
        <w:jc w:val="both"/>
        <w:textAlignment w:val="auto"/>
        <w:rPr>
          <w:rFonts w:ascii="Times New Roman" w:hAnsi="Times New Roman" w:eastAsia="Times New Roman" w:cs="Times New Roman"/>
          <w:sz w:val="26"/>
          <w:szCs w:val="26"/>
          <w:lang w:val="en-US"/>
        </w:rPr>
      </w:pPr>
      <w:r>
        <w:drawing>
          <wp:inline distT="0" distB="0" distL="114300" distR="114300">
            <wp:extent cx="5734050" cy="2770505"/>
            <wp:effectExtent l="0" t="0" r="0" b="0"/>
            <wp:docPr id="2085959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59988" name="Picture 1" descr="A screenshot of a computer&#10;&#10;AI-generated content may be incorrect."/>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734050" cy="2770845"/>
                    </a:xfrm>
                    <a:prstGeom prst="rect">
                      <a:avLst/>
                    </a:prstGeom>
                  </pic:spPr>
                </pic:pic>
              </a:graphicData>
            </a:graphic>
          </wp:inline>
        </w:drawing>
      </w:r>
      <w:r>
        <w:drawing>
          <wp:inline distT="0" distB="0" distL="114300" distR="114300">
            <wp:extent cx="5734050" cy="5554345"/>
            <wp:effectExtent l="0" t="0" r="0" b="8255"/>
            <wp:docPr id="21122491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49169" name="Picture 1" descr="A screenshot of a computer program&#10;&#10;AI-generated content may be incorrect."/>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734050" cy="5554555"/>
                    </a:xfrm>
                    <a:prstGeom prst="rect">
                      <a:avLst/>
                    </a:prstGeom>
                  </pic:spPr>
                </pic:pic>
              </a:graphicData>
            </a:graphic>
          </wp:inline>
        </w:drawing>
      </w:r>
    </w:p>
    <w:p w14:paraId="16B89E61">
      <w:pPr>
        <w:pStyle w:val="4"/>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0" w:lineRule="atLeast"/>
        <w:ind w:left="0"/>
        <w:jc w:val="both"/>
        <w:textAlignment w:val="auto"/>
        <w:rPr>
          <w:rFonts w:ascii="Times New Roman" w:hAnsi="Times New Roman" w:eastAsia="Times New Roman" w:cs="Times New Roman"/>
        </w:rPr>
      </w:pPr>
      <w:r>
        <w:rPr>
          <w:rFonts w:ascii="Times New Roman" w:hAnsi="Times New Roman" w:eastAsia="Times New Roman" w:cs="Times New Roman"/>
        </w:rPr>
        <w:t>Câu</w:t>
      </w:r>
      <w:r>
        <w:rPr>
          <w:rFonts w:ascii="Times New Roman" w:hAnsi="Times New Roman" w:eastAsia="Times New Roman" w:cs="Times New Roman"/>
          <w:spacing w:val="-8"/>
        </w:rPr>
        <w:t xml:space="preserve"> </w:t>
      </w:r>
      <w:r>
        <w:rPr>
          <w:rFonts w:ascii="Times New Roman" w:hAnsi="Times New Roman" w:eastAsia="Times New Roman" w:cs="Times New Roman"/>
          <w:spacing w:val="-12"/>
        </w:rPr>
        <w:t xml:space="preserve">3: </w:t>
      </w:r>
      <w:r>
        <w:rPr>
          <w:rFonts w:ascii="Times New Roman" w:hAnsi="Times New Roman" w:eastAsia="Times New Roman" w:cs="Times New Roman"/>
          <w:lang w:val="vi"/>
        </w:rPr>
        <w:t xml:space="preserve">Sử dụng Jenkins để quản lý quy trình CI/CD cho ứng dụng microservices </w:t>
      </w:r>
    </w:p>
    <w:p w14:paraId="6D30EE6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
        </w:rPr>
        <w:t>Sử dụng Jenkins để tự động hóa quá trình build, test và deploy ứng dụng microservices lên Docker, Kubernetes (hoặc một dịch vụ tương ứng).</w:t>
      </w:r>
    </w:p>
    <w:p w14:paraId="412B4E24">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0" w:lineRule="atLeast"/>
        <w:ind w:left="0"/>
        <w:textAlignment w:val="auto"/>
        <w:rPr>
          <w:rFonts w:ascii="Times New Roman" w:hAnsi="Times New Roman" w:eastAsia="Times New Roman" w:cs="Times New Roman"/>
        </w:rPr>
      </w:pPr>
      <w:r>
        <w:drawing>
          <wp:inline distT="0" distB="0" distL="114300" distR="114300">
            <wp:extent cx="5734050" cy="3124200"/>
            <wp:effectExtent l="0" t="0" r="0" b="0"/>
            <wp:docPr id="1343839124" name="Picture 134383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39124" name="Picture 1343839124"/>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734052" cy="3124200"/>
                    </a:xfrm>
                    <a:prstGeom prst="rect">
                      <a:avLst/>
                    </a:prstGeom>
                  </pic:spPr>
                </pic:pic>
              </a:graphicData>
            </a:graphic>
          </wp:inline>
        </w:drawing>
      </w:r>
      <w:r>
        <w:rPr>
          <w:rFonts w:ascii="Times New Roman" w:hAnsi="Times New Roman" w:eastAsia="Times New Roman" w:cs="Times New Roman"/>
        </w:rPr>
        <w:t>- Cài đặt jenkin trên máy ảo ubuntu 22.04</w:t>
      </w:r>
    </w:p>
    <w:p w14:paraId="55A4A78E">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ind w:left="0"/>
        <w:textAlignment w:val="auto"/>
        <w:rPr>
          <w:rFonts w:ascii="Times New Roman" w:hAnsi="Times New Roman" w:eastAsia="Times New Roman" w:cs="Times New Roman"/>
          <w:sz w:val="26"/>
          <w:szCs w:val="26"/>
        </w:rPr>
      </w:pPr>
      <w:r>
        <w:rPr>
          <w:sz w:val="26"/>
          <w:szCs w:val="26"/>
        </w:rPr>
        <w:drawing>
          <wp:inline distT="0" distB="0" distL="114300" distR="114300">
            <wp:extent cx="5734050" cy="3409950"/>
            <wp:effectExtent l="0" t="0" r="0" b="0"/>
            <wp:docPr id="1402024061" name="Picture 1402024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4061" name="Picture 140202406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734052" cy="3409950"/>
                    </a:xfrm>
                    <a:prstGeom prst="rect">
                      <a:avLst/>
                    </a:prstGeom>
                  </pic:spPr>
                </pic:pic>
              </a:graphicData>
            </a:graphic>
          </wp:inline>
        </w:drawing>
      </w:r>
      <w:r>
        <w:rPr>
          <w:rFonts w:ascii="Times New Roman" w:hAnsi="Times New Roman" w:eastAsia="Times New Roman" w:cs="Times New Roman"/>
          <w:sz w:val="26"/>
          <w:szCs w:val="26"/>
        </w:rPr>
        <w:t>Sử dụng ngrok để tạo domain public sử dụng webhook trên github</w:t>
      </w:r>
    </w:p>
    <w:p w14:paraId="6AF48ABA">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ind w:left="0"/>
        <w:textAlignment w:val="auto"/>
        <w:rPr>
          <w:rFonts w:ascii="Times New Roman" w:hAnsi="Times New Roman" w:eastAsia="Times New Roman" w:cs="Times New Roman"/>
          <w:sz w:val="26"/>
          <w:szCs w:val="26"/>
        </w:rPr>
      </w:pPr>
      <w:r>
        <w:rPr>
          <w:sz w:val="26"/>
          <w:szCs w:val="26"/>
        </w:rPr>
        <w:drawing>
          <wp:inline distT="0" distB="0" distL="114300" distR="114300">
            <wp:extent cx="5734050" cy="1343025"/>
            <wp:effectExtent l="0" t="0" r="0" b="0"/>
            <wp:docPr id="1379290147" name="Picture 137929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90147" name="Picture 1379290147"/>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734052" cy="1343025"/>
                    </a:xfrm>
                    <a:prstGeom prst="rect">
                      <a:avLst/>
                    </a:prstGeom>
                  </pic:spPr>
                </pic:pic>
              </a:graphicData>
            </a:graphic>
          </wp:inline>
        </w:drawing>
      </w:r>
      <w:r>
        <w:rPr>
          <w:rFonts w:ascii="Times New Roman" w:hAnsi="Times New Roman" w:eastAsia="Times New Roman" w:cs="Times New Roman"/>
          <w:sz w:val="26"/>
          <w:szCs w:val="26"/>
        </w:rPr>
        <w:t>Tạo webhook trên repo để kết nối SCM đến Jenkin lấy dữ liệu từ repo của github</w:t>
      </w:r>
    </w:p>
    <w:p w14:paraId="62E3761A">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ind w:left="0"/>
        <w:textAlignment w:val="auto"/>
        <w:rPr>
          <w:rFonts w:ascii="Times New Roman" w:hAnsi="Times New Roman" w:eastAsia="Times New Roman" w:cs="Times New Roman"/>
        </w:rPr>
      </w:pPr>
      <w:r>
        <w:drawing>
          <wp:inline distT="0" distB="0" distL="114300" distR="114300">
            <wp:extent cx="5734050" cy="666750"/>
            <wp:effectExtent l="9525" t="9525" r="17145" b="9525"/>
            <wp:docPr id="2002804322" name="Picture 200280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04322" name="Picture 2002804322"/>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734052" cy="666750"/>
                    </a:xfrm>
                    <a:prstGeom prst="rect">
                      <a:avLst/>
                    </a:prstGeom>
                    <a:ln>
                      <a:solidFill>
                        <a:srgbClr val="0000FF"/>
                      </a:solidFill>
                    </a:ln>
                  </pic:spPr>
                </pic:pic>
              </a:graphicData>
            </a:graphic>
          </wp:inline>
        </w:drawing>
      </w:r>
      <w:r>
        <w:rPr>
          <w:rFonts w:ascii="Times New Roman" w:hAnsi="Times New Roman" w:eastAsia="Times New Roman" w:cs="Times New Roman"/>
          <w:sz w:val="26"/>
          <w:szCs w:val="26"/>
        </w:rPr>
        <w:t>Tạo credentials trên Jenkin bằng token của Dockerhub</w:t>
      </w:r>
    </w:p>
    <w:p w14:paraId="2F2EB238">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0" w:lineRule="atLeast"/>
        <w:ind w:left="0"/>
        <w:jc w:val="center"/>
        <w:textAlignment w:val="auto"/>
        <w:rPr>
          <w:rFonts w:ascii="Times New Roman" w:hAnsi="Times New Roman" w:eastAsia="Times New Roman" w:cs="Times New Roman"/>
        </w:rPr>
      </w:pPr>
      <w:r>
        <w:drawing>
          <wp:inline distT="0" distB="0" distL="114300" distR="114300">
            <wp:extent cx="2971800" cy="2247900"/>
            <wp:effectExtent l="0" t="0" r="0" b="0"/>
            <wp:docPr id="1797853517" name="Picture 179785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3517" name="Picture 1797853517"/>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972215" cy="2248214"/>
                    </a:xfrm>
                    <a:prstGeom prst="rect">
                      <a:avLst/>
                    </a:prstGeom>
                  </pic:spPr>
                </pic:pic>
              </a:graphicData>
            </a:graphic>
          </wp:inline>
        </w:drawing>
      </w:r>
    </w:p>
    <w:p w14:paraId="6DAA126B">
      <w:pPr>
        <w:pStyle w:val="17"/>
        <w:keepNext w:val="0"/>
        <w:keepLines w:val="0"/>
        <w:pageBreakBefore w:val="0"/>
        <w:widowControl w:val="0"/>
        <w:numPr>
          <w:ilvl w:val="0"/>
          <w:numId w:val="0"/>
        </w:numPr>
        <w:tabs>
          <w:tab w:val="left" w:pos="1065"/>
        </w:tabs>
        <w:kinsoku/>
        <w:wordWrap/>
        <w:overflowPunct/>
        <w:topLinePunct w:val="0"/>
        <w:autoSpaceDE w:val="0"/>
        <w:autoSpaceDN w:val="0"/>
        <w:bidi w:val="0"/>
        <w:adjustRightInd/>
        <w:snapToGrid/>
        <w:spacing w:before="120" w:after="0" w:afterLines="5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Project build gồm 2 thành phần là client (frontend) và server (backend) </w:t>
      </w:r>
    </w:p>
    <w:p w14:paraId="11939B50">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0" w:lineRule="atLeast"/>
        <w:ind w:left="0" w:firstLine="0"/>
        <w:jc w:val="center"/>
        <w:textAlignment w:val="auto"/>
        <w:rPr>
          <w:rFonts w:ascii="Times New Roman" w:hAnsi="Times New Roman" w:eastAsia="Times New Roman" w:cs="Times New Roman"/>
        </w:rPr>
      </w:pPr>
      <w:r>
        <w:drawing>
          <wp:inline distT="0" distB="0" distL="114300" distR="114300">
            <wp:extent cx="5143500" cy="5734050"/>
            <wp:effectExtent l="0" t="0" r="0" b="0"/>
            <wp:docPr id="1499480334" name="Picture 1499480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0334" name="Picture 1499480334"/>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143500" cy="5734052"/>
                    </a:xfrm>
                    <a:prstGeom prst="rect">
                      <a:avLst/>
                    </a:prstGeom>
                  </pic:spPr>
                </pic:pic>
              </a:graphicData>
            </a:graphic>
          </wp:inline>
        </w:drawing>
      </w:r>
    </w:p>
    <w:p w14:paraId="6E83E6B7">
      <w:pPr>
        <w:pStyle w:val="17"/>
        <w:keepNext w:val="0"/>
        <w:keepLines w:val="0"/>
        <w:pageBreakBefore w:val="0"/>
        <w:widowControl w:val="0"/>
        <w:numPr>
          <w:ilvl w:val="0"/>
          <w:numId w:val="0"/>
        </w:numPr>
        <w:tabs>
          <w:tab w:val="left" w:pos="1065"/>
        </w:tabs>
        <w:kinsoku/>
        <w:wordWrap/>
        <w:overflowPunct/>
        <w:topLinePunct w:val="0"/>
        <w:autoSpaceDE w:val="0"/>
        <w:autoSpaceDN w:val="0"/>
        <w:bidi w:val="0"/>
        <w:adjustRightInd/>
        <w:snapToGrid/>
        <w:spacing w:before="120" w:after="0" w:afterLines="5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Docker file client</w:t>
      </w:r>
    </w:p>
    <w:p w14:paraId="5E0CF76E">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0" w:lineRule="atLeast"/>
        <w:ind w:left="0" w:firstLine="0"/>
        <w:jc w:val="center"/>
        <w:textAlignment w:val="auto"/>
        <w:rPr>
          <w:rFonts w:ascii="Times New Roman" w:hAnsi="Times New Roman" w:eastAsia="Times New Roman" w:cs="Times New Roman"/>
        </w:rPr>
      </w:pPr>
      <w:r>
        <w:drawing>
          <wp:inline distT="0" distB="0" distL="114300" distR="114300">
            <wp:extent cx="3914775" cy="5734050"/>
            <wp:effectExtent l="0" t="0" r="0" b="0"/>
            <wp:docPr id="1280006065" name="Picture 1280006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06065" name="Picture 1280006065"/>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3914775" cy="5734052"/>
                    </a:xfrm>
                    <a:prstGeom prst="rect">
                      <a:avLst/>
                    </a:prstGeom>
                  </pic:spPr>
                </pic:pic>
              </a:graphicData>
            </a:graphic>
          </wp:inline>
        </w:drawing>
      </w:r>
    </w:p>
    <w:p w14:paraId="07C56A3D">
      <w:pPr>
        <w:pStyle w:val="17"/>
        <w:keepNext w:val="0"/>
        <w:keepLines w:val="0"/>
        <w:pageBreakBefore w:val="0"/>
        <w:widowControl w:val="0"/>
        <w:numPr>
          <w:ilvl w:val="0"/>
          <w:numId w:val="0"/>
        </w:numPr>
        <w:tabs>
          <w:tab w:val="left" w:pos="1065"/>
        </w:tabs>
        <w:kinsoku/>
        <w:wordWrap/>
        <w:overflowPunct/>
        <w:topLinePunct w:val="0"/>
        <w:autoSpaceDE w:val="0"/>
        <w:autoSpaceDN w:val="0"/>
        <w:bidi w:val="0"/>
        <w:adjustRightInd/>
        <w:snapToGrid/>
        <w:spacing w:before="120" w:after="0" w:afterLines="5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Dockerfile server</w:t>
      </w:r>
    </w:p>
    <w:p w14:paraId="2319DAAF">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0" w:lineRule="atLeast"/>
        <w:ind w:left="0" w:firstLine="0"/>
        <w:jc w:val="center"/>
        <w:textAlignment w:val="auto"/>
        <w:rPr>
          <w:rFonts w:ascii="Times New Roman" w:hAnsi="Times New Roman" w:eastAsia="Times New Roman" w:cs="Times New Roman"/>
        </w:rPr>
      </w:pPr>
      <w:r>
        <w:drawing>
          <wp:inline distT="0" distB="0" distL="114300" distR="114300">
            <wp:extent cx="3810000" cy="5734050"/>
            <wp:effectExtent l="0" t="0" r="0" b="0"/>
            <wp:docPr id="480217519" name="Picture 48021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7519" name="Picture 480217519"/>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3810000" cy="5734052"/>
                    </a:xfrm>
                    <a:prstGeom prst="rect">
                      <a:avLst/>
                    </a:prstGeom>
                  </pic:spPr>
                </pic:pic>
              </a:graphicData>
            </a:graphic>
          </wp:inline>
        </w:drawing>
      </w:r>
    </w:p>
    <w:p w14:paraId="35CC9D7C">
      <w:pPr>
        <w:pStyle w:val="17"/>
        <w:keepNext w:val="0"/>
        <w:keepLines w:val="0"/>
        <w:pageBreakBefore w:val="0"/>
        <w:widowControl w:val="0"/>
        <w:numPr>
          <w:ilvl w:val="0"/>
          <w:numId w:val="0"/>
        </w:numPr>
        <w:tabs>
          <w:tab w:val="left" w:pos="1065"/>
        </w:tabs>
        <w:kinsoku/>
        <w:wordWrap/>
        <w:overflowPunct/>
        <w:topLinePunct w:val="0"/>
        <w:autoSpaceDE w:val="0"/>
        <w:autoSpaceDN w:val="0"/>
        <w:bidi w:val="0"/>
        <w:adjustRightInd/>
        <w:snapToGrid/>
        <w:spacing w:before="120" w:after="0" w:afterLines="5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Docker-compose.yml</w:t>
      </w:r>
    </w:p>
    <w:p w14:paraId="76B0DF69">
      <w:pPr>
        <w:pStyle w:val="17"/>
        <w:keepNext w:val="0"/>
        <w:keepLines w:val="0"/>
        <w:pageBreakBefore w:val="0"/>
        <w:widowControl w:val="0"/>
        <w:numPr>
          <w:ilvl w:val="0"/>
          <w:numId w:val="5"/>
        </w:numPr>
        <w:kinsoku/>
        <w:wordWrap/>
        <w:overflowPunct/>
        <w:topLinePunct w:val="0"/>
        <w:autoSpaceDE w:val="0"/>
        <w:autoSpaceDN w:val="0"/>
        <w:bidi w:val="0"/>
        <w:adjustRightInd/>
        <w:snapToGrid/>
        <w:spacing w:before="120" w:beforeAutospacing="0" w:after="0" w:afterLines="50" w:afterAutospacing="0" w:line="360" w:lineRule="auto"/>
        <w:ind w:left="360" w:leftChars="0" w:firstLineChars="0"/>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Server (NestJS)</w:t>
      </w:r>
      <w:r>
        <w:rPr>
          <w:rFonts w:hint="default" w:ascii="Times New Roman" w:hAnsi="Times New Roman" w:eastAsia="Times New Roman" w:cs="Times New Roman"/>
          <w:sz w:val="26"/>
          <w:szCs w:val="26"/>
          <w:lang w:val="vi"/>
        </w:rPr>
        <w:t>:</w:t>
      </w:r>
    </w:p>
    <w:p w14:paraId="46DFD152">
      <w:pPr>
        <w:pStyle w:val="17"/>
        <w:keepNext w:val="0"/>
        <w:keepLines w:val="0"/>
        <w:pageBreakBefore w:val="0"/>
        <w:widowControl w:val="0"/>
        <w:kinsoku/>
        <w:wordWrap/>
        <w:overflowPunct/>
        <w:topLinePunct w:val="0"/>
        <w:autoSpaceDE w:val="0"/>
        <w:autoSpaceDN w:val="0"/>
        <w:bidi w:val="0"/>
        <w:adjustRightInd/>
        <w:snapToGrid/>
        <w:spacing w:before="120" w:beforeAutospacing="0" w:after="0" w:afterLines="50" w:afterAutospacing="0" w:line="360" w:lineRule="auto"/>
        <w:ind w:left="720"/>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 Image</w:t>
      </w:r>
      <w:r>
        <w:rPr>
          <w:rFonts w:hint="default" w:ascii="Times New Roman" w:hAnsi="Times New Roman" w:eastAsia="Times New Roman" w:cs="Times New Roman"/>
          <w:sz w:val="26"/>
          <w:szCs w:val="26"/>
          <w:lang w:val="vi"/>
        </w:rPr>
        <w:t>: legiahoangthien/nestjs-backend:latest</w:t>
      </w:r>
    </w:p>
    <w:p w14:paraId="6A9D5A99">
      <w:pPr>
        <w:pStyle w:val="17"/>
        <w:keepNext w:val="0"/>
        <w:keepLines w:val="0"/>
        <w:pageBreakBefore w:val="0"/>
        <w:widowControl w:val="0"/>
        <w:kinsoku/>
        <w:wordWrap/>
        <w:overflowPunct/>
        <w:topLinePunct w:val="0"/>
        <w:autoSpaceDE w:val="0"/>
        <w:autoSpaceDN w:val="0"/>
        <w:bidi w:val="0"/>
        <w:adjustRightInd/>
        <w:snapToGrid/>
        <w:spacing w:before="120" w:beforeAutospacing="0" w:after="0" w:afterLines="50" w:afterAutospacing="0" w:line="360" w:lineRule="auto"/>
        <w:ind w:left="720"/>
        <w:jc w:val="both"/>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 Cấu hình</w:t>
      </w:r>
      <w:r>
        <w:rPr>
          <w:rFonts w:hint="default" w:ascii="Times New Roman" w:hAnsi="Times New Roman" w:eastAsia="Times New Roman" w:cs="Times New Roman"/>
          <w:sz w:val="26"/>
          <w:szCs w:val="26"/>
          <w:lang w:val="vi"/>
        </w:rPr>
        <w:t>: Chạy trong môi trường development, kết nối với MongoDB qua</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
        </w:rPr>
        <w:t>MONGO_URI=mongodb://mongo:27017/mydb.</w:t>
      </w:r>
    </w:p>
    <w:p w14:paraId="50651294">
      <w:pPr>
        <w:pStyle w:val="17"/>
        <w:keepNext w:val="0"/>
        <w:keepLines w:val="0"/>
        <w:pageBreakBefore w:val="0"/>
        <w:widowControl w:val="0"/>
        <w:kinsoku/>
        <w:wordWrap/>
        <w:overflowPunct/>
        <w:topLinePunct w:val="0"/>
        <w:autoSpaceDE w:val="0"/>
        <w:autoSpaceDN w:val="0"/>
        <w:bidi w:val="0"/>
        <w:adjustRightInd/>
        <w:snapToGrid/>
        <w:spacing w:before="120" w:beforeAutospacing="0" w:after="0" w:afterLines="50" w:afterAutospacing="0" w:line="360" w:lineRule="auto"/>
        <w:ind w:left="720"/>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 Cổng</w:t>
      </w:r>
      <w:r>
        <w:rPr>
          <w:rFonts w:hint="default" w:ascii="Times New Roman" w:hAnsi="Times New Roman" w:eastAsia="Times New Roman" w:cs="Times New Roman"/>
          <w:sz w:val="26"/>
          <w:szCs w:val="26"/>
          <w:lang w:val="vi"/>
        </w:rPr>
        <w:t>: Ánh xạ cổng 5000 trên máy chủ với cổng 5000 trong container.</w:t>
      </w:r>
    </w:p>
    <w:p w14:paraId="4FA4CD8B">
      <w:pPr>
        <w:pStyle w:val="17"/>
        <w:keepNext w:val="0"/>
        <w:keepLines w:val="0"/>
        <w:pageBreakBefore w:val="0"/>
        <w:widowControl w:val="0"/>
        <w:kinsoku/>
        <w:wordWrap/>
        <w:overflowPunct/>
        <w:topLinePunct w:val="0"/>
        <w:autoSpaceDE w:val="0"/>
        <w:autoSpaceDN w:val="0"/>
        <w:bidi w:val="0"/>
        <w:adjustRightInd/>
        <w:snapToGrid/>
        <w:spacing w:before="120" w:beforeAutospacing="0" w:after="0" w:afterLines="50" w:afterAutospacing="0" w:line="360" w:lineRule="auto"/>
        <w:ind w:left="720"/>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 depends_on</w:t>
      </w:r>
      <w:r>
        <w:rPr>
          <w:rFonts w:hint="default" w:ascii="Times New Roman" w:hAnsi="Times New Roman" w:eastAsia="Times New Roman" w:cs="Times New Roman"/>
          <w:sz w:val="26"/>
          <w:szCs w:val="26"/>
          <w:lang w:val="vi"/>
        </w:rPr>
        <w:t>: Dịch vụ này phụ thuộc vào MongoDB, nên sẽ khởi động sau khi MongoDB sẵn sàng.</w:t>
      </w:r>
    </w:p>
    <w:p w14:paraId="4C5DBC4F">
      <w:pPr>
        <w:pStyle w:val="17"/>
        <w:keepNext w:val="0"/>
        <w:keepLines w:val="0"/>
        <w:pageBreakBefore w:val="0"/>
        <w:widowControl w:val="0"/>
        <w:numPr>
          <w:ilvl w:val="0"/>
          <w:numId w:val="5"/>
        </w:numPr>
        <w:kinsoku/>
        <w:wordWrap/>
        <w:overflowPunct/>
        <w:topLinePunct w:val="0"/>
        <w:autoSpaceDE w:val="0"/>
        <w:autoSpaceDN w:val="0"/>
        <w:bidi w:val="0"/>
        <w:adjustRightInd/>
        <w:snapToGrid/>
        <w:spacing w:before="120" w:beforeAutospacing="0" w:after="0" w:afterLines="50" w:afterAutospacing="0" w:line="360" w:lineRule="auto"/>
        <w:ind w:left="360" w:leftChars="0" w:firstLineChars="0"/>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Client (React)</w:t>
      </w:r>
      <w:r>
        <w:rPr>
          <w:rFonts w:hint="default" w:ascii="Times New Roman" w:hAnsi="Times New Roman" w:eastAsia="Times New Roman" w:cs="Times New Roman"/>
          <w:sz w:val="26"/>
          <w:szCs w:val="26"/>
          <w:lang w:val="vi"/>
        </w:rPr>
        <w:t>:</w:t>
      </w:r>
    </w:p>
    <w:p w14:paraId="758AFD58">
      <w:pPr>
        <w:pStyle w:val="17"/>
        <w:keepNext w:val="0"/>
        <w:keepLines w:val="0"/>
        <w:pageBreakBefore w:val="0"/>
        <w:widowControl w:val="0"/>
        <w:kinsoku/>
        <w:wordWrap/>
        <w:overflowPunct/>
        <w:topLinePunct w:val="0"/>
        <w:autoSpaceDE w:val="0"/>
        <w:autoSpaceDN w:val="0"/>
        <w:bidi w:val="0"/>
        <w:adjustRightInd/>
        <w:snapToGrid/>
        <w:spacing w:before="120" w:beforeAutospacing="0" w:after="0" w:afterLines="50" w:afterAutospacing="0" w:line="360" w:lineRule="auto"/>
        <w:ind w:left="720"/>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 Image</w:t>
      </w:r>
      <w:r>
        <w:rPr>
          <w:rFonts w:hint="default" w:ascii="Times New Roman" w:hAnsi="Times New Roman" w:eastAsia="Times New Roman" w:cs="Times New Roman"/>
          <w:sz w:val="26"/>
          <w:szCs w:val="26"/>
          <w:lang w:val="vi"/>
        </w:rPr>
        <w:t>: legiahoangthien/react-frontend:latest</w:t>
      </w:r>
    </w:p>
    <w:p w14:paraId="1133C3D0">
      <w:pPr>
        <w:pStyle w:val="17"/>
        <w:keepNext w:val="0"/>
        <w:keepLines w:val="0"/>
        <w:pageBreakBefore w:val="0"/>
        <w:widowControl w:val="0"/>
        <w:kinsoku/>
        <w:wordWrap/>
        <w:overflowPunct/>
        <w:topLinePunct w:val="0"/>
        <w:autoSpaceDE w:val="0"/>
        <w:autoSpaceDN w:val="0"/>
        <w:bidi w:val="0"/>
        <w:adjustRightInd/>
        <w:snapToGrid/>
        <w:spacing w:before="120" w:beforeAutospacing="0" w:after="0" w:afterLines="50" w:afterAutospacing="0" w:line="360" w:lineRule="auto"/>
        <w:ind w:left="720"/>
        <w:jc w:val="both"/>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 Cấu hình</w:t>
      </w:r>
      <w:r>
        <w:rPr>
          <w:rFonts w:hint="default" w:ascii="Times New Roman" w:hAnsi="Times New Roman" w:eastAsia="Times New Roman" w:cs="Times New Roman"/>
          <w:sz w:val="26"/>
          <w:szCs w:val="26"/>
          <w:lang w:val="vi"/>
        </w:rPr>
        <w:t>: Chạy trong môi trường development, kết nối với backend qua API_URL=http://localhost:5000.</w:t>
      </w:r>
    </w:p>
    <w:p w14:paraId="604E094D">
      <w:pPr>
        <w:pStyle w:val="17"/>
        <w:keepNext w:val="0"/>
        <w:keepLines w:val="0"/>
        <w:pageBreakBefore w:val="0"/>
        <w:widowControl w:val="0"/>
        <w:kinsoku/>
        <w:wordWrap/>
        <w:overflowPunct/>
        <w:topLinePunct w:val="0"/>
        <w:autoSpaceDE w:val="0"/>
        <w:autoSpaceDN w:val="0"/>
        <w:bidi w:val="0"/>
        <w:adjustRightInd/>
        <w:snapToGrid/>
        <w:spacing w:before="120" w:beforeAutospacing="0" w:after="0" w:afterLines="50" w:afterAutospacing="0" w:line="360" w:lineRule="auto"/>
        <w:ind w:left="720"/>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 Cổng</w:t>
      </w:r>
      <w:r>
        <w:rPr>
          <w:rFonts w:hint="default" w:ascii="Times New Roman" w:hAnsi="Times New Roman" w:eastAsia="Times New Roman" w:cs="Times New Roman"/>
          <w:sz w:val="26"/>
          <w:szCs w:val="26"/>
          <w:lang w:val="vi"/>
        </w:rPr>
        <w:t>: Ánh xạ cổng 3000 trên máy chủ với cổng 80 trong container.</w:t>
      </w:r>
    </w:p>
    <w:p w14:paraId="0446993A">
      <w:pPr>
        <w:pStyle w:val="17"/>
        <w:keepNext w:val="0"/>
        <w:keepLines w:val="0"/>
        <w:pageBreakBefore w:val="0"/>
        <w:widowControl w:val="0"/>
        <w:kinsoku/>
        <w:wordWrap/>
        <w:overflowPunct/>
        <w:topLinePunct w:val="0"/>
        <w:autoSpaceDE w:val="0"/>
        <w:autoSpaceDN w:val="0"/>
        <w:bidi w:val="0"/>
        <w:adjustRightInd/>
        <w:snapToGrid/>
        <w:spacing w:before="120" w:beforeAutospacing="0" w:after="0" w:afterLines="50" w:afterAutospacing="0" w:line="360" w:lineRule="auto"/>
        <w:ind w:left="720"/>
        <w:jc w:val="both"/>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 depends_on</w:t>
      </w:r>
      <w:r>
        <w:rPr>
          <w:rFonts w:hint="default" w:ascii="Times New Roman" w:hAnsi="Times New Roman" w:eastAsia="Times New Roman" w:cs="Times New Roman"/>
          <w:sz w:val="26"/>
          <w:szCs w:val="26"/>
          <w:lang w:val="vi"/>
        </w:rPr>
        <w:t>: Dịch vụ này phụ thuộc vào backend (NestJS), nên sẽ khởi động sau khi backend sẵn sàng.</w:t>
      </w:r>
    </w:p>
    <w:p w14:paraId="1C8CC9F5">
      <w:pPr>
        <w:pStyle w:val="17"/>
        <w:keepNext w:val="0"/>
        <w:keepLines w:val="0"/>
        <w:pageBreakBefore w:val="0"/>
        <w:widowControl w:val="0"/>
        <w:numPr>
          <w:ilvl w:val="0"/>
          <w:numId w:val="5"/>
        </w:numPr>
        <w:kinsoku/>
        <w:wordWrap/>
        <w:overflowPunct/>
        <w:topLinePunct w:val="0"/>
        <w:autoSpaceDE w:val="0"/>
        <w:autoSpaceDN w:val="0"/>
        <w:bidi w:val="0"/>
        <w:adjustRightInd/>
        <w:snapToGrid/>
        <w:spacing w:before="120" w:beforeAutospacing="0" w:after="0" w:afterLines="50" w:afterAutospacing="0" w:line="360" w:lineRule="auto"/>
        <w:ind w:left="360" w:leftChars="0" w:firstLineChars="0"/>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MongoDB</w:t>
      </w:r>
      <w:r>
        <w:rPr>
          <w:rFonts w:hint="default" w:ascii="Times New Roman" w:hAnsi="Times New Roman" w:eastAsia="Times New Roman" w:cs="Times New Roman"/>
          <w:sz w:val="26"/>
          <w:szCs w:val="26"/>
          <w:lang w:val="vi"/>
        </w:rPr>
        <w:t>:</w:t>
      </w:r>
    </w:p>
    <w:p w14:paraId="7B07913E">
      <w:pPr>
        <w:pStyle w:val="17"/>
        <w:keepNext w:val="0"/>
        <w:keepLines w:val="0"/>
        <w:pageBreakBefore w:val="0"/>
        <w:widowControl w:val="0"/>
        <w:kinsoku/>
        <w:wordWrap/>
        <w:overflowPunct/>
        <w:topLinePunct w:val="0"/>
        <w:autoSpaceDE w:val="0"/>
        <w:autoSpaceDN w:val="0"/>
        <w:bidi w:val="0"/>
        <w:adjustRightInd/>
        <w:snapToGrid/>
        <w:spacing w:before="120" w:beforeAutospacing="0" w:after="0" w:afterLines="50" w:afterAutospacing="0" w:line="360" w:lineRule="auto"/>
        <w:ind w:left="720"/>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 Image</w:t>
      </w:r>
      <w:r>
        <w:rPr>
          <w:rFonts w:hint="default" w:ascii="Times New Roman" w:hAnsi="Times New Roman" w:eastAsia="Times New Roman" w:cs="Times New Roman"/>
          <w:sz w:val="26"/>
          <w:szCs w:val="26"/>
          <w:lang w:val="vi"/>
        </w:rPr>
        <w:t>: mongo:6.0</w:t>
      </w:r>
    </w:p>
    <w:p w14:paraId="7FE00401">
      <w:pPr>
        <w:pStyle w:val="17"/>
        <w:keepNext w:val="0"/>
        <w:keepLines w:val="0"/>
        <w:pageBreakBefore w:val="0"/>
        <w:widowControl w:val="0"/>
        <w:kinsoku/>
        <w:wordWrap/>
        <w:overflowPunct/>
        <w:topLinePunct w:val="0"/>
        <w:autoSpaceDE w:val="0"/>
        <w:autoSpaceDN w:val="0"/>
        <w:bidi w:val="0"/>
        <w:adjustRightInd/>
        <w:snapToGrid/>
        <w:spacing w:before="120" w:beforeAutospacing="0" w:after="0" w:afterLines="50" w:afterAutospacing="0" w:line="360" w:lineRule="auto"/>
        <w:ind w:left="720"/>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 Cổng</w:t>
      </w:r>
      <w:r>
        <w:rPr>
          <w:rFonts w:hint="default" w:ascii="Times New Roman" w:hAnsi="Times New Roman" w:eastAsia="Times New Roman" w:cs="Times New Roman"/>
          <w:sz w:val="26"/>
          <w:szCs w:val="26"/>
          <w:lang w:val="vi"/>
        </w:rPr>
        <w:t>: Ánh xạ cổng 27017 trên máy chủ với cổng 27017 trong container.</w:t>
      </w:r>
    </w:p>
    <w:p w14:paraId="651F2121">
      <w:pPr>
        <w:pStyle w:val="17"/>
        <w:keepNext w:val="0"/>
        <w:keepLines w:val="0"/>
        <w:pageBreakBefore w:val="0"/>
        <w:widowControl w:val="0"/>
        <w:kinsoku/>
        <w:wordWrap/>
        <w:overflowPunct/>
        <w:topLinePunct w:val="0"/>
        <w:autoSpaceDE w:val="0"/>
        <w:autoSpaceDN w:val="0"/>
        <w:bidi w:val="0"/>
        <w:adjustRightInd/>
        <w:snapToGrid/>
        <w:spacing w:before="120" w:beforeAutospacing="0" w:after="0" w:afterLines="50" w:afterAutospacing="0" w:line="360" w:lineRule="auto"/>
        <w:ind w:left="720"/>
        <w:textAlignment w:val="auto"/>
        <w:rPr>
          <w:rFonts w:hint="default" w:ascii="Times New Roman" w:hAnsi="Times New Roman" w:eastAsia="Times New Roman" w:cs="Times New Roman"/>
          <w:sz w:val="26"/>
          <w:szCs w:val="26"/>
          <w:lang w:val="vi"/>
        </w:rPr>
      </w:pPr>
      <w:r>
        <w:rPr>
          <w:rFonts w:hint="default" w:ascii="Times New Roman" w:hAnsi="Times New Roman" w:eastAsia="Times New Roman" w:cs="Times New Roman"/>
          <w:b/>
          <w:bCs/>
          <w:sz w:val="26"/>
          <w:szCs w:val="26"/>
          <w:lang w:val="vi"/>
        </w:rPr>
        <w:t>+ Volume</w:t>
      </w:r>
      <w:r>
        <w:rPr>
          <w:rFonts w:hint="default" w:ascii="Times New Roman" w:hAnsi="Times New Roman" w:eastAsia="Times New Roman" w:cs="Times New Roman"/>
          <w:sz w:val="26"/>
          <w:szCs w:val="26"/>
          <w:lang w:val="vi"/>
        </w:rPr>
        <w:t>: Dữ liệu MongoDB được lưu trong volume mongo_data, giúp bảo vệ dữ liệu khi container bị xóa.</w:t>
      </w:r>
    </w:p>
    <w:p w14:paraId="1704AB4A">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ind w:left="720"/>
        <w:textAlignment w:val="auto"/>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114300" distR="114300">
            <wp:extent cx="4923790" cy="5734050"/>
            <wp:effectExtent l="0" t="0" r="0" b="0"/>
            <wp:docPr id="1800099616" name="Picture 180009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99616" name="Picture 1800099616"/>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4924424" cy="5734052"/>
                    </a:xfrm>
                    <a:prstGeom prst="rect">
                      <a:avLst/>
                    </a:prstGeom>
                  </pic:spPr>
                </pic:pic>
              </a:graphicData>
            </a:graphic>
          </wp:inline>
        </w:drawing>
      </w:r>
    </w:p>
    <w:p w14:paraId="000A14E9">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34050" cy="5086350"/>
            <wp:effectExtent l="0" t="0" r="0" b="0"/>
            <wp:docPr id="905483552" name="Picture 90548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83552" name="Picture 905483552"/>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734052" cy="5086350"/>
                    </a:xfrm>
                    <a:prstGeom prst="rect">
                      <a:avLst/>
                    </a:prstGeom>
                  </pic:spPr>
                </pic:pic>
              </a:graphicData>
            </a:graphic>
          </wp:inline>
        </w:drawing>
      </w:r>
    </w:p>
    <w:p w14:paraId="2D33D4B3">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Tạo Jenkinfile</w:t>
      </w:r>
    </w:p>
    <w:p w14:paraId="6FFD5C34">
      <w:pPr>
        <w:pStyle w:val="17"/>
        <w:keepNext w:val="0"/>
        <w:keepLines w:val="0"/>
        <w:pageBreakBefore w:val="0"/>
        <w:widowControl w:val="0"/>
        <w:numPr>
          <w:ilvl w:val="0"/>
          <w:numId w:val="20"/>
        </w:numPr>
        <w:tabs>
          <w:tab w:val="left" w:pos="1065"/>
        </w:tabs>
        <w:kinsoku/>
        <w:wordWrap/>
        <w:overflowPunct/>
        <w:topLinePunct w:val="0"/>
        <w:autoSpaceDE w:val="0"/>
        <w:autoSpaceDN w:val="0"/>
        <w:bidi w:val="0"/>
        <w:adjustRightInd/>
        <w:snapToGrid/>
        <w:spacing w:before="120" w:after="0" w:afterLines="50" w:line="360" w:lineRule="auto"/>
        <w:ind w:left="360" w:leftChars="0" w:firstLineChars="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Phần CI/CD:</w:t>
      </w:r>
    </w:p>
    <w:p w14:paraId="7FF84487">
      <w:pPr>
        <w:pStyle w:val="17"/>
        <w:keepNext w:val="0"/>
        <w:keepLines w:val="0"/>
        <w:pageBreakBefore w:val="0"/>
        <w:widowControl w:val="0"/>
        <w:numPr>
          <w:ilvl w:val="0"/>
          <w:numId w:val="21"/>
        </w:numPr>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Clone: Lấy mã nguồn từ kho GitHub https://github.com/Lghthien/Deploys_Jenkin.git với nhánh main.</w:t>
      </w:r>
    </w:p>
    <w:p w14:paraId="607363FF">
      <w:pPr>
        <w:pStyle w:val="17"/>
        <w:keepNext w:val="0"/>
        <w:keepLines w:val="0"/>
        <w:pageBreakBefore w:val="0"/>
        <w:widowControl w:val="0"/>
        <w:numPr>
          <w:ilvl w:val="0"/>
          <w:numId w:val="21"/>
        </w:numPr>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Test Client:</w:t>
      </w:r>
    </w:p>
    <w:p w14:paraId="0DA902D5">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ind w:left="72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 Cài đặt các dependency cho frontend (React) bằng npm install.</w:t>
      </w:r>
    </w:p>
    <w:p w14:paraId="75C229DE">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ind w:left="72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 Chạy các bài kiểm tra bằng npm run test.</w:t>
      </w:r>
    </w:p>
    <w:p w14:paraId="57777F31">
      <w:pPr>
        <w:pStyle w:val="17"/>
        <w:keepNext w:val="0"/>
        <w:keepLines w:val="0"/>
        <w:pageBreakBefore w:val="0"/>
        <w:widowControl w:val="0"/>
        <w:numPr>
          <w:ilvl w:val="0"/>
          <w:numId w:val="21"/>
        </w:numPr>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Test Server:</w:t>
      </w:r>
    </w:p>
    <w:p w14:paraId="557E1A09">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ind w:left="72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 Cài đặt các dependency cho backend (NestJS) bằng npm install.</w:t>
      </w:r>
    </w:p>
    <w:p w14:paraId="5E54ED70">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ind w:left="72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Chạy các bài kiểm tra bằng npm run test.</w:t>
      </w:r>
    </w:p>
    <w:p w14:paraId="4F6E7C10">
      <w:pPr>
        <w:pStyle w:val="17"/>
        <w:keepNext w:val="0"/>
        <w:keepLines w:val="0"/>
        <w:pageBreakBefore w:val="0"/>
        <w:widowControl w:val="0"/>
        <w:numPr>
          <w:ilvl w:val="0"/>
          <w:numId w:val="21"/>
        </w:numPr>
        <w:tabs>
          <w:tab w:val="left" w:pos="1065"/>
        </w:tabs>
        <w:kinsoku/>
        <w:wordWrap/>
        <w:overflowPunct/>
        <w:topLinePunct w:val="0"/>
        <w:autoSpaceDE w:val="0"/>
        <w:autoSpaceDN w:val="0"/>
        <w:bidi w:val="0"/>
        <w:adjustRightInd/>
        <w:snapToGrid/>
        <w:spacing w:before="120" w:after="0" w:afterLines="5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Build Server Image: Xây dựng Docker image cho backend (nestjs-backend) từ thư mục server.</w:t>
      </w:r>
    </w:p>
    <w:p w14:paraId="56384970">
      <w:pPr>
        <w:pStyle w:val="17"/>
        <w:keepNext w:val="0"/>
        <w:keepLines w:val="0"/>
        <w:pageBreakBefore w:val="0"/>
        <w:widowControl w:val="0"/>
        <w:numPr>
          <w:ilvl w:val="0"/>
          <w:numId w:val="21"/>
        </w:numPr>
        <w:tabs>
          <w:tab w:val="left" w:pos="1065"/>
        </w:tabs>
        <w:kinsoku/>
        <w:wordWrap/>
        <w:overflowPunct/>
        <w:topLinePunct w:val="0"/>
        <w:autoSpaceDE w:val="0"/>
        <w:autoSpaceDN w:val="0"/>
        <w:bidi w:val="0"/>
        <w:adjustRightInd/>
        <w:snapToGrid/>
        <w:spacing w:before="120" w:after="0" w:afterLines="5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Build Client Image: Xây dựng Docker image cho frontend (react-frontend) từ thư mục client.</w:t>
      </w:r>
    </w:p>
    <w:p w14:paraId="1115F6FE">
      <w:pPr>
        <w:pStyle w:val="17"/>
        <w:keepNext w:val="0"/>
        <w:keepLines w:val="0"/>
        <w:pageBreakBefore w:val="0"/>
        <w:widowControl w:val="0"/>
        <w:numPr>
          <w:ilvl w:val="0"/>
          <w:numId w:val="21"/>
        </w:numPr>
        <w:tabs>
          <w:tab w:val="left" w:pos="1065"/>
        </w:tabs>
        <w:kinsoku/>
        <w:wordWrap/>
        <w:overflowPunct/>
        <w:topLinePunct w:val="0"/>
        <w:autoSpaceDE w:val="0"/>
        <w:autoSpaceDN w:val="0"/>
        <w:bidi w:val="0"/>
        <w:adjustRightInd/>
        <w:snapToGrid/>
        <w:spacing w:before="120" w:after="0" w:afterLines="5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Login to Docker Hub: Đăng nhập vào Docker Hub sử dụng thông tin đăng nhập lưu trữ trong Jenkins credentials.</w:t>
      </w:r>
    </w:p>
    <w:p w14:paraId="772BDE63">
      <w:pPr>
        <w:pStyle w:val="17"/>
        <w:keepNext w:val="0"/>
        <w:keepLines w:val="0"/>
        <w:pageBreakBefore w:val="0"/>
        <w:widowControl w:val="0"/>
        <w:numPr>
          <w:ilvl w:val="0"/>
          <w:numId w:val="21"/>
        </w:numPr>
        <w:tabs>
          <w:tab w:val="left" w:pos="1065"/>
        </w:tabs>
        <w:kinsoku/>
        <w:wordWrap/>
        <w:overflowPunct/>
        <w:topLinePunct w:val="0"/>
        <w:autoSpaceDE w:val="0"/>
        <w:autoSpaceDN w:val="0"/>
        <w:bidi w:val="0"/>
        <w:adjustRightInd/>
        <w:snapToGrid/>
        <w:spacing w:before="120" w:after="0" w:afterLines="5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Push Images to Docker Hub: Đẩy các Docker images vừa xây dựng lên Docker Hub.</w:t>
      </w:r>
    </w:p>
    <w:p w14:paraId="33E81EE6">
      <w:pPr>
        <w:pStyle w:val="17"/>
        <w:keepNext w:val="0"/>
        <w:keepLines w:val="0"/>
        <w:pageBreakBefore w:val="0"/>
        <w:widowControl w:val="0"/>
        <w:numPr>
          <w:ilvl w:val="0"/>
          <w:numId w:val="21"/>
        </w:numPr>
        <w:tabs>
          <w:tab w:val="left" w:pos="1065"/>
        </w:tabs>
        <w:kinsoku/>
        <w:wordWrap/>
        <w:overflowPunct/>
        <w:topLinePunct w:val="0"/>
        <w:autoSpaceDE w:val="0"/>
        <w:autoSpaceDN w:val="0"/>
        <w:bidi w:val="0"/>
        <w:adjustRightInd/>
        <w:snapToGrid/>
        <w:spacing w:before="120" w:after="0" w:afterLines="5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Deploy with Docker Compose: Sử dụng Docker Compose để khởi động các container dựa trên tệp docker-compose.yml.</w:t>
      </w:r>
    </w:p>
    <w:p w14:paraId="37D42743">
      <w:pPr>
        <w:pStyle w:val="17"/>
        <w:keepNext w:val="0"/>
        <w:keepLines w:val="0"/>
        <w:pageBreakBefore w:val="0"/>
        <w:widowControl w:val="0"/>
        <w:numPr>
          <w:ilvl w:val="0"/>
          <w:numId w:val="22"/>
        </w:numPr>
        <w:tabs>
          <w:tab w:val="left" w:pos="1065"/>
        </w:tabs>
        <w:kinsoku/>
        <w:wordWrap/>
        <w:overflowPunct/>
        <w:topLinePunct w:val="0"/>
        <w:autoSpaceDE w:val="0"/>
        <w:autoSpaceDN w:val="0"/>
        <w:bidi w:val="0"/>
        <w:adjustRightInd/>
        <w:snapToGrid/>
        <w:spacing w:before="120" w:after="0" w:afterLines="50" w:line="360" w:lineRule="auto"/>
        <w:ind w:left="580" w:leftChars="0" w:firstLineChars="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Phần post:</w:t>
      </w:r>
    </w:p>
    <w:p w14:paraId="5394CAD3">
      <w:pPr>
        <w:pStyle w:val="17"/>
        <w:keepNext w:val="0"/>
        <w:keepLines w:val="0"/>
        <w:pageBreakBefore w:val="0"/>
        <w:widowControl w:val="0"/>
        <w:numPr>
          <w:ilvl w:val="0"/>
          <w:numId w:val="23"/>
        </w:numPr>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success: Nếu pipeline thành công, in thông báo "Deployment succeeded!".</w:t>
      </w:r>
    </w:p>
    <w:p w14:paraId="5FD1C60B">
      <w:pPr>
        <w:pStyle w:val="17"/>
        <w:keepNext w:val="0"/>
        <w:keepLines w:val="0"/>
        <w:pageBreakBefore w:val="0"/>
        <w:widowControl w:val="0"/>
        <w:numPr>
          <w:ilvl w:val="0"/>
          <w:numId w:val="23"/>
        </w:numPr>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failure: Nếu pipeline thất bại, in thông báo "Deployment failed.".</w:t>
      </w:r>
    </w:p>
    <w:p w14:paraId="4E3C97B9">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114300" distR="114300">
            <wp:extent cx="5734050" cy="2124075"/>
            <wp:effectExtent l="0" t="0" r="11430" b="9525"/>
            <wp:docPr id="1121194873" name="Picture 112119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94873" name="Picture 1121194873"/>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734052" cy="2124075"/>
                    </a:xfrm>
                    <a:prstGeom prst="rect">
                      <a:avLst/>
                    </a:prstGeom>
                  </pic:spPr>
                </pic:pic>
              </a:graphicData>
            </a:graphic>
          </wp:inline>
        </w:drawing>
      </w:r>
    </w:p>
    <w:p w14:paraId="5858D891">
      <w:pPr>
        <w:pStyle w:val="17"/>
        <w:keepNext w:val="0"/>
        <w:keepLines w:val="0"/>
        <w:pageBreakBefore w:val="0"/>
        <w:widowControl w:val="0"/>
        <w:numPr>
          <w:ilvl w:val="0"/>
          <w:numId w:val="24"/>
        </w:numPr>
        <w:tabs>
          <w:tab w:val="left" w:pos="1065"/>
        </w:tabs>
        <w:kinsoku/>
        <w:wordWrap/>
        <w:overflowPunct/>
        <w:topLinePunct w:val="0"/>
        <w:autoSpaceDE w:val="0"/>
        <w:autoSpaceDN w:val="0"/>
        <w:bidi w:val="0"/>
        <w:adjustRightInd/>
        <w:snapToGrid/>
        <w:spacing w:before="120" w:after="0" w:afterLines="50" w:line="360" w:lineRule="auto"/>
        <w:ind w:left="580" w:leftChars="0" w:firstLineChars="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Chạy pipeline Jenkinfile</w:t>
      </w:r>
    </w:p>
    <w:p w14:paraId="324EBDAB">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114300" distR="114300">
            <wp:extent cx="5734050" cy="1295400"/>
            <wp:effectExtent l="0" t="0" r="0" b="0"/>
            <wp:docPr id="1636763349" name="Picture 163676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3349" name="Picture 1636763349"/>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734052" cy="1295400"/>
                    </a:xfrm>
                    <a:prstGeom prst="rect">
                      <a:avLst/>
                    </a:prstGeom>
                  </pic:spPr>
                </pic:pic>
              </a:graphicData>
            </a:graphic>
          </wp:inline>
        </w:drawing>
      </w:r>
    </w:p>
    <w:p w14:paraId="002BAB97">
      <w:pPr>
        <w:pStyle w:val="17"/>
        <w:keepNext w:val="0"/>
        <w:keepLines w:val="0"/>
        <w:pageBreakBefore w:val="0"/>
        <w:widowControl w:val="0"/>
        <w:numPr>
          <w:ilvl w:val="0"/>
          <w:numId w:val="25"/>
        </w:numPr>
        <w:tabs>
          <w:tab w:val="left" w:pos="1065"/>
        </w:tabs>
        <w:kinsoku/>
        <w:wordWrap/>
        <w:overflowPunct/>
        <w:topLinePunct w:val="0"/>
        <w:autoSpaceDE w:val="0"/>
        <w:autoSpaceDN w:val="0"/>
        <w:bidi w:val="0"/>
        <w:adjustRightInd/>
        <w:snapToGrid/>
        <w:spacing w:before="120" w:after="0" w:afterLines="50" w:line="360" w:lineRule="auto"/>
        <w:ind w:left="580" w:leftChars="0" w:firstLineChars="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 image được build và push lên docker-hub</w:t>
      </w:r>
    </w:p>
    <w:p w14:paraId="74980108">
      <w:pPr>
        <w:pStyle w:val="17"/>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ind w:left="1080"/>
        <w:textAlignment w:val="auto"/>
        <w:rPr>
          <w:rFonts w:hint="default" w:ascii="Times New Roman" w:hAnsi="Times New Roman" w:eastAsia="Times New Roman" w:cs="Times New Roman"/>
          <w:sz w:val="26"/>
          <w:szCs w:val="26"/>
        </w:rPr>
      </w:pPr>
    </w:p>
    <w:p w14:paraId="0429E821">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114300" distR="114300">
            <wp:extent cx="5734050" cy="2619375"/>
            <wp:effectExtent l="0" t="0" r="0" b="0"/>
            <wp:docPr id="322538753" name="Picture 322538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38753" name="Picture 322538753"/>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734052" cy="2619375"/>
                    </a:xfrm>
                    <a:prstGeom prst="rect">
                      <a:avLst/>
                    </a:prstGeom>
                  </pic:spPr>
                </pic:pic>
              </a:graphicData>
            </a:graphic>
          </wp:inline>
        </w:drawing>
      </w:r>
      <w:r>
        <w:rPr>
          <w:rFonts w:hint="default" w:ascii="Times New Roman" w:hAnsi="Times New Roman" w:cs="Times New Roman"/>
          <w:sz w:val="26"/>
          <w:szCs w:val="26"/>
        </w:rPr>
        <w:drawing>
          <wp:inline distT="0" distB="0" distL="114300" distR="114300">
            <wp:extent cx="5734050" cy="2400300"/>
            <wp:effectExtent l="0" t="0" r="0" b="0"/>
            <wp:docPr id="207055896" name="Picture 20705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5896" name="Picture 207055896"/>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734052" cy="2400300"/>
                    </a:xfrm>
                    <a:prstGeom prst="rect">
                      <a:avLst/>
                    </a:prstGeom>
                  </pic:spPr>
                </pic:pic>
              </a:graphicData>
            </a:graphic>
          </wp:inline>
        </w:drawing>
      </w:r>
    </w:p>
    <w:p w14:paraId="7DF0FEC0">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114300" distR="114300">
            <wp:extent cx="5734050" cy="1895475"/>
            <wp:effectExtent l="0" t="0" r="0" b="0"/>
            <wp:docPr id="565074698" name="Picture 56507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74698" name="Picture 565074698"/>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734052" cy="1895475"/>
                    </a:xfrm>
                    <a:prstGeom prst="rect">
                      <a:avLst/>
                    </a:prstGeom>
                  </pic:spPr>
                </pic:pic>
              </a:graphicData>
            </a:graphic>
          </wp:inline>
        </w:drawing>
      </w:r>
    </w:p>
    <w:p w14:paraId="4BDA55AA">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Deploys thành công</w:t>
      </w:r>
    </w:p>
    <w:p w14:paraId="06F4B95E">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ind w:left="72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lang w:val="vi"/>
        </w:rPr>
        <w:t>• Tích hợp SonarQube để kiểm tra chất lượng mã nguồn.</w:t>
      </w:r>
      <w:r>
        <w:rPr>
          <w:rFonts w:hint="default" w:ascii="Times New Roman" w:hAnsi="Times New Roman" w:cs="Times New Roman"/>
          <w:sz w:val="26"/>
          <w:szCs w:val="26"/>
        </w:rPr>
        <w:drawing>
          <wp:inline distT="0" distB="0" distL="114300" distR="114300">
            <wp:extent cx="5734050" cy="3228340"/>
            <wp:effectExtent l="0" t="0" r="0" b="0"/>
            <wp:docPr id="1486971415" name="Picture 148697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71415" name="Picture 1486971415"/>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734050" cy="3228974"/>
                    </a:xfrm>
                    <a:prstGeom prst="rect">
                      <a:avLst/>
                    </a:prstGeom>
                  </pic:spPr>
                </pic:pic>
              </a:graphicData>
            </a:graphic>
          </wp:inline>
        </w:drawing>
      </w:r>
    </w:p>
    <w:p w14:paraId="3B4C7E1B">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Cài đặt server sonarqube</w:t>
      </w:r>
    </w:p>
    <w:p w14:paraId="39CE520C">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34050" cy="1733550"/>
            <wp:effectExtent l="9525" t="9525" r="17145" b="9525"/>
            <wp:docPr id="1453517334" name="Picture 145351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17334" name="Picture 1453517334"/>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734052" cy="1733550"/>
                    </a:xfrm>
                    <a:prstGeom prst="rect">
                      <a:avLst/>
                    </a:prstGeom>
                    <a:ln>
                      <a:solidFill>
                        <a:srgbClr val="0000FF"/>
                      </a:solidFill>
                    </a:ln>
                  </pic:spPr>
                </pic:pic>
              </a:graphicData>
            </a:graphic>
          </wp:inline>
        </w:drawing>
      </w:r>
      <w:r>
        <w:rPr>
          <w:rFonts w:hint="default" w:ascii="Times New Roman" w:hAnsi="Times New Roman" w:cs="Times New Roman"/>
          <w:sz w:val="26"/>
          <w:szCs w:val="26"/>
        </w:rPr>
        <w:drawing>
          <wp:inline distT="0" distB="0" distL="114300" distR="114300">
            <wp:extent cx="5734050" cy="2628900"/>
            <wp:effectExtent l="9525" t="9525" r="17145" b="13335"/>
            <wp:docPr id="545759999" name="Picture 54575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59999" name="Picture 545759999"/>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734052" cy="2628900"/>
                    </a:xfrm>
                    <a:prstGeom prst="rect">
                      <a:avLst/>
                    </a:prstGeom>
                    <a:ln>
                      <a:solidFill>
                        <a:srgbClr val="0000FF"/>
                      </a:solidFill>
                    </a:ln>
                  </pic:spPr>
                </pic:pic>
              </a:graphicData>
            </a:graphic>
          </wp:inline>
        </w:drawing>
      </w:r>
    </w:p>
    <w:p w14:paraId="4BF293F7">
      <w:pPr>
        <w:pStyle w:val="17"/>
        <w:keepNext w:val="0"/>
        <w:keepLines w:val="0"/>
        <w:pageBreakBefore w:val="0"/>
        <w:widowControl w:val="0"/>
        <w:numPr>
          <w:ilvl w:val="0"/>
          <w:numId w:val="26"/>
        </w:numPr>
        <w:tabs>
          <w:tab w:val="left" w:pos="1065"/>
        </w:tabs>
        <w:kinsoku/>
        <w:wordWrap/>
        <w:overflowPunct/>
        <w:topLinePunct w:val="0"/>
        <w:autoSpaceDE w:val="0"/>
        <w:autoSpaceDN w:val="0"/>
        <w:bidi w:val="0"/>
        <w:adjustRightInd/>
        <w:snapToGrid/>
        <w:spacing w:before="120" w:after="0" w:afterLines="50" w:line="360" w:lineRule="auto"/>
        <w:ind w:left="360" w:leftChars="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Cài đặt token, webhook, và tạo môi trường cho SonarQube sever</w:t>
      </w:r>
    </w:p>
    <w:p w14:paraId="1EB633C5">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34050" cy="4410075"/>
            <wp:effectExtent l="0" t="0" r="0" b="0"/>
            <wp:docPr id="649739760" name="Picture 64973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39760" name="Picture 649739760"/>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5734052" cy="4410075"/>
                    </a:xfrm>
                    <a:prstGeom prst="rect">
                      <a:avLst/>
                    </a:prstGeom>
                  </pic:spPr>
                </pic:pic>
              </a:graphicData>
            </a:graphic>
          </wp:inline>
        </w:drawing>
      </w:r>
    </w:p>
    <w:p w14:paraId="53A817F1">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Tạo pipeline để  sử dụng scan code trên sonaqube server</w:t>
      </w:r>
    </w:p>
    <w:p w14:paraId="19445AAB">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cs="Times New Roman"/>
          <w:sz w:val="26"/>
          <w:szCs w:val="26"/>
        </w:rPr>
      </w:pPr>
    </w:p>
    <w:p w14:paraId="19464AE5">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34050" cy="2057400"/>
            <wp:effectExtent l="9525" t="9525" r="17145" b="20955"/>
            <wp:docPr id="2133309195" name="Picture 213330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09195" name="Picture 2133309195"/>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734052" cy="2057400"/>
                    </a:xfrm>
                    <a:prstGeom prst="rect">
                      <a:avLst/>
                    </a:prstGeom>
                    <a:ln>
                      <a:solidFill>
                        <a:srgbClr val="0000FF"/>
                      </a:solidFill>
                    </a:ln>
                  </pic:spPr>
                </pic:pic>
              </a:graphicData>
            </a:graphic>
          </wp:inline>
        </w:drawing>
      </w:r>
    </w:p>
    <w:p w14:paraId="7325ECD9">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jc w:val="both"/>
        <w:textAlignment w:val="auto"/>
        <w:rPr>
          <w:rFonts w:hint="default" w:ascii="Times New Roman" w:hAnsi="Times New Roman" w:eastAsia="Calibri" w:cs="Times New Roman"/>
          <w:b/>
          <w:bCs/>
          <w:sz w:val="26"/>
          <w:szCs w:val="26"/>
          <w:lang w:val="vi"/>
        </w:rPr>
      </w:pPr>
      <w:r>
        <w:rPr>
          <w:rFonts w:hint="default" w:ascii="Times New Roman" w:hAnsi="Times New Roman" w:cs="Times New Roman"/>
          <w:sz w:val="26"/>
          <w:szCs w:val="26"/>
        </w:rPr>
        <w:drawing>
          <wp:inline distT="0" distB="0" distL="114300" distR="114300">
            <wp:extent cx="5734050" cy="2714625"/>
            <wp:effectExtent l="0" t="0" r="0" b="0"/>
            <wp:docPr id="205277116" name="Picture 205277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7116" name="Picture 205277116"/>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734052" cy="2714625"/>
                    </a:xfrm>
                    <a:prstGeom prst="rect">
                      <a:avLst/>
                    </a:prstGeom>
                  </pic:spPr>
                </pic:pic>
              </a:graphicData>
            </a:graphic>
          </wp:inline>
        </w:drawing>
      </w:r>
      <w:r>
        <w:rPr>
          <w:rFonts w:hint="default" w:ascii="Times New Roman" w:hAnsi="Times New Roman" w:eastAsia="Calibri" w:cs="Times New Roman"/>
          <w:b/>
          <w:bCs/>
          <w:sz w:val="26"/>
          <w:szCs w:val="26"/>
          <w:lang w:val="vi"/>
        </w:rPr>
        <w:t>Có thể tích hợp thêm các công cụ kiểm tra bảo mật như Snyk hoặc Trivy để tăng cường tính an toàn của mã nguồn (tùy chọn).</w:t>
      </w:r>
    </w:p>
    <w:p w14:paraId="18F0BD22">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839335" cy="504825"/>
            <wp:effectExtent l="0" t="0" r="0" b="0"/>
            <wp:docPr id="1267595608" name="Picture 126759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95608" name="Picture 1267595608"/>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4839375" cy="504896"/>
                    </a:xfrm>
                    <a:prstGeom prst="rect">
                      <a:avLst/>
                    </a:prstGeom>
                  </pic:spPr>
                </pic:pic>
              </a:graphicData>
            </a:graphic>
          </wp:inline>
        </w:drawing>
      </w:r>
    </w:p>
    <w:p w14:paraId="197E9F38">
      <w:pPr>
        <w:pStyle w:val="17"/>
        <w:keepNext w:val="0"/>
        <w:keepLines w:val="0"/>
        <w:pageBreakBefore w:val="0"/>
        <w:widowControl w:val="0"/>
        <w:numPr>
          <w:ilvl w:val="0"/>
          <w:numId w:val="27"/>
        </w:numPr>
        <w:tabs>
          <w:tab w:val="left" w:pos="1065"/>
        </w:tabs>
        <w:kinsoku/>
        <w:wordWrap/>
        <w:overflowPunct/>
        <w:topLinePunct w:val="0"/>
        <w:autoSpaceDE w:val="0"/>
        <w:autoSpaceDN w:val="0"/>
        <w:bidi w:val="0"/>
        <w:adjustRightInd/>
        <w:snapToGrid/>
        <w:spacing w:before="120" w:after="0" w:afterLines="50" w:line="360" w:lineRule="auto"/>
        <w:ind w:left="580" w:leftChars="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Cài đặt trivy</w:t>
      </w:r>
    </w:p>
    <w:p w14:paraId="7FC56E6E">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34050" cy="1743075"/>
            <wp:effectExtent l="0" t="0" r="0" b="0"/>
            <wp:docPr id="1387537557" name="Picture 1387537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37557" name="Picture 1387537557"/>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734052" cy="1743075"/>
                    </a:xfrm>
                    <a:prstGeom prst="rect">
                      <a:avLst/>
                    </a:prstGeom>
                  </pic:spPr>
                </pic:pic>
              </a:graphicData>
            </a:graphic>
          </wp:inline>
        </w:drawing>
      </w:r>
    </w:p>
    <w:p w14:paraId="1A4EC84A">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Thêm trivy scan vào trong Jenkinfile quét 2 dockerfile backend và frontend</w:t>
      </w:r>
    </w:p>
    <w:p w14:paraId="6878B83B">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34050" cy="1162050"/>
            <wp:effectExtent l="9525" t="9525" r="17145" b="17145"/>
            <wp:docPr id="2068766385" name="Picture 206876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66385" name="Picture 2068766385"/>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734052" cy="1162050"/>
                    </a:xfrm>
                    <a:prstGeom prst="rect">
                      <a:avLst/>
                    </a:prstGeom>
                    <a:ln>
                      <a:solidFill>
                        <a:srgbClr val="0000FF"/>
                      </a:solidFill>
                    </a:ln>
                  </pic:spPr>
                </pic:pic>
              </a:graphicData>
            </a:graphic>
          </wp:inline>
        </w:drawing>
      </w:r>
    </w:p>
    <w:p w14:paraId="59F9CC8B">
      <w:pPr>
        <w:keepNext w:val="0"/>
        <w:keepLines w:val="0"/>
        <w:pageBreakBefore w:val="0"/>
        <w:widowControl w:val="0"/>
        <w:tabs>
          <w:tab w:val="left" w:pos="1065"/>
        </w:tabs>
        <w:kinsoku/>
        <w:wordWrap/>
        <w:overflowPunct/>
        <w:topLinePunct w:val="0"/>
        <w:autoSpaceDE w:val="0"/>
        <w:autoSpaceDN w:val="0"/>
        <w:bidi w:val="0"/>
        <w:adjustRightInd/>
        <w:snapToGrid/>
        <w:spacing w:before="120" w:after="0" w:afterLines="5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Check pipeline chạy thành công</w:t>
      </w:r>
    </w:p>
    <w:p w14:paraId="58ACA76B">
      <w:pPr>
        <w:tabs>
          <w:tab w:val="left" w:pos="1065"/>
        </w:tabs>
        <w:spacing w:before="120" w:after="120" w:afterLines="50" w:line="360" w:lineRule="auto"/>
        <w:ind w:left="720" w:firstLine="0"/>
      </w:pPr>
    </w:p>
    <w:sectPr>
      <w:pgSz w:w="11910" w:h="16840"/>
      <w:pgMar w:top="1440" w:right="1440" w:bottom="1440" w:left="1440" w:header="347" w:footer="96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Roboto">
    <w:altName w:val="Segoe Print"/>
    <w:panose1 w:val="00000000000000000000"/>
    <w:charset w:val="00"/>
    <w:family w:val="auto"/>
    <w:pitch w:val="default"/>
    <w:sig w:usb0="00000000" w:usb1="00000000" w:usb2="00000021" w:usb3="00000000" w:csb0="0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545"/>
      <w:gridCol w:w="3545"/>
      <w:gridCol w:w="3545"/>
    </w:tblGrid>
    <w:tr w14:paraId="15EC6344">
      <w:tblPrEx>
        <w:tblCellMar>
          <w:top w:w="0" w:type="dxa"/>
          <w:left w:w="108" w:type="dxa"/>
          <w:bottom w:w="0" w:type="dxa"/>
          <w:right w:w="108" w:type="dxa"/>
        </w:tblCellMar>
      </w:tblPrEx>
      <w:trPr>
        <w:trHeight w:val="300" w:hRule="atLeast"/>
      </w:trPr>
      <w:tc>
        <w:tcPr>
          <w:tcW w:w="3545" w:type="dxa"/>
        </w:tcPr>
        <w:p w14:paraId="5168510C">
          <w:pPr>
            <w:pStyle w:val="10"/>
            <w:ind w:left="-115"/>
          </w:pPr>
        </w:p>
      </w:tc>
      <w:tc>
        <w:tcPr>
          <w:tcW w:w="3545" w:type="dxa"/>
        </w:tcPr>
        <w:p w14:paraId="75AE3AF4">
          <w:pPr>
            <w:pStyle w:val="10"/>
            <w:jc w:val="center"/>
          </w:pPr>
        </w:p>
      </w:tc>
      <w:tc>
        <w:tcPr>
          <w:tcW w:w="3545" w:type="dxa"/>
        </w:tcPr>
        <w:p w14:paraId="72AA62F3">
          <w:pPr>
            <w:pStyle w:val="10"/>
            <w:ind w:right="-115"/>
            <w:jc w:val="right"/>
          </w:pPr>
        </w:p>
      </w:tc>
    </w:tr>
  </w:tbl>
  <w:p w14:paraId="495C2B5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7594C">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389890</wp:posOffset>
              </wp:positionH>
              <wp:positionV relativeFrom="page">
                <wp:posOffset>9902825</wp:posOffset>
              </wp:positionV>
              <wp:extent cx="6857365" cy="530860"/>
              <wp:effectExtent l="0" t="0" r="0" b="0"/>
              <wp:wrapNone/>
              <wp:docPr id="15" name="Graphic 15"/>
              <wp:cNvGraphicFramePr/>
              <a:graphic xmlns:a="http://schemas.openxmlformats.org/drawingml/2006/main">
                <a:graphicData uri="http://schemas.microsoft.com/office/word/2010/wordprocessingShape">
                  <wps:wsp>
                    <wps:cNvSpPr/>
                    <wps:spPr>
                      <a:xfrm>
                        <a:off x="0" y="0"/>
                        <a:ext cx="6857365" cy="530860"/>
                      </a:xfrm>
                      <a:custGeom>
                        <a:avLst/>
                        <a:gdLst/>
                        <a:ahLst/>
                        <a:cxnLst/>
                        <a:rect l="l" t="t" r="r" b="b"/>
                        <a:pathLst>
                          <a:path w="6857365" h="530860">
                            <a:moveTo>
                              <a:pt x="0" y="0"/>
                            </a:moveTo>
                            <a:lnTo>
                              <a:pt x="6857364" y="0"/>
                            </a:lnTo>
                          </a:path>
                          <a:path w="6857365" h="530860">
                            <a:moveTo>
                              <a:pt x="2353310" y="3174"/>
                            </a:moveTo>
                            <a:lnTo>
                              <a:pt x="2010410" y="530859"/>
                            </a:lnTo>
                          </a:path>
                        </a:pathLst>
                      </a:custGeom>
                      <a:ln w="6350">
                        <a:solidFill>
                          <a:srgbClr val="20201F"/>
                        </a:solidFill>
                        <a:prstDash val="solid"/>
                      </a:ln>
                    </wps:spPr>
                    <wps:bodyPr wrap="square" lIns="0" tIns="0" rIns="0" bIns="0" rtlCol="0">
                      <a:noAutofit/>
                    </wps:bodyPr>
                  </wps:wsp>
                </a:graphicData>
              </a:graphic>
            </wp:anchor>
          </w:drawing>
        </mc:Choice>
        <mc:Fallback>
          <w:pict>
            <v:shape id="Graphic 15" o:spid="_x0000_s1026" o:spt="100" style="position:absolute;left:0pt;margin-left:30.7pt;margin-top:779.75pt;height:41.8pt;width:539.95pt;mso-position-horizontal-relative:page;mso-position-vertical-relative:page;z-index:-251657216;mso-width-relative:page;mso-height-relative:page;" filled="f" stroked="t" coordsize="6857365,530860" o:gfxdata="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prC4UtoAAAANAQAADwAAAAAAAAABACAAAAAiAAAAZHJzL2Rv&#10;d25yZXYueG1sUEsBAhQAFAAAAAgAh07iQFsjYWM4AgAAEQUAAA4AAAAAAAAAAQAgAAAAKQEAAGRy&#10;cy9lMm9Eb2MueG1sUEsFBgAAAAAGAAYAWQEAANMFAAAAAA==&#10;" path="m0,0l6857364,0em2353310,3174l2010410,530859e">
              <v:fill on="f" focussize="0,0"/>
              <v:stroke weight="0.5pt" color="#20201F" joinstyle="round"/>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941070</wp:posOffset>
              </wp:positionH>
              <wp:positionV relativeFrom="page">
                <wp:posOffset>9990455</wp:posOffset>
              </wp:positionV>
              <wp:extent cx="1374140" cy="323215"/>
              <wp:effectExtent l="0" t="0" r="0" b="0"/>
              <wp:wrapNone/>
              <wp:docPr id="16" name="Textbox 16"/>
              <wp:cNvGraphicFramePr/>
              <a:graphic xmlns:a="http://schemas.openxmlformats.org/drawingml/2006/main">
                <a:graphicData uri="http://schemas.microsoft.com/office/word/2010/wordprocessingShape">
                  <wps:wsp>
                    <wps:cNvSpPr txBox="1"/>
                    <wps:spPr>
                      <a:xfrm>
                        <a:off x="0" y="0"/>
                        <a:ext cx="1374140" cy="323215"/>
                      </a:xfrm>
                      <a:prstGeom prst="rect">
                        <a:avLst/>
                      </a:prstGeom>
                    </wps:spPr>
                    <wps:txbx>
                      <w:txbxContent>
                        <w:p w14:paraId="01F8A976">
                          <w:pPr>
                            <w:spacing w:before="19"/>
                            <w:ind w:right="18"/>
                            <w:jc w:val="right"/>
                            <w:rPr>
                              <w:rFonts w:ascii="Cambria" w:hAnsi="Cambria"/>
                              <w:b/>
                              <w:i/>
                              <w:sz w:val="20"/>
                            </w:rPr>
                          </w:pPr>
                          <w:r>
                            <w:rPr>
                              <w:rFonts w:ascii="Cambria" w:hAnsi="Cambria"/>
                              <w:b/>
                              <w:i/>
                              <w:sz w:val="20"/>
                            </w:rPr>
                            <w:t>Khoa</w:t>
                          </w:r>
                          <w:r>
                            <w:rPr>
                              <w:rFonts w:ascii="Cambria" w:hAnsi="Cambria"/>
                              <w:b/>
                              <w:i/>
                              <w:spacing w:val="-6"/>
                              <w:sz w:val="20"/>
                            </w:rPr>
                            <w:t xml:space="preserve"> </w:t>
                          </w:r>
                          <w:r>
                            <w:rPr>
                              <w:rFonts w:ascii="Cambria" w:hAnsi="Cambria"/>
                              <w:b/>
                              <w:i/>
                              <w:sz w:val="20"/>
                            </w:rPr>
                            <w:t>Mạng</w:t>
                          </w:r>
                          <w:r>
                            <w:rPr>
                              <w:rFonts w:ascii="Cambria" w:hAnsi="Cambria"/>
                              <w:b/>
                              <w:i/>
                              <w:spacing w:val="-4"/>
                              <w:sz w:val="20"/>
                            </w:rPr>
                            <w:t xml:space="preserve"> </w:t>
                          </w:r>
                          <w:r>
                            <w:rPr>
                              <w:rFonts w:ascii="Cambria" w:hAnsi="Cambria"/>
                              <w:b/>
                              <w:i/>
                              <w:sz w:val="20"/>
                            </w:rPr>
                            <w:t>máy</w:t>
                          </w:r>
                          <w:r>
                            <w:rPr>
                              <w:rFonts w:ascii="Cambria" w:hAnsi="Cambria"/>
                              <w:b/>
                              <w:i/>
                              <w:spacing w:val="-5"/>
                              <w:sz w:val="20"/>
                            </w:rPr>
                            <w:t xml:space="preserve"> </w:t>
                          </w:r>
                          <w:r>
                            <w:rPr>
                              <w:rFonts w:ascii="Cambria" w:hAnsi="Cambria"/>
                              <w:b/>
                              <w:i/>
                              <w:sz w:val="20"/>
                            </w:rPr>
                            <w:t>tính</w:t>
                          </w:r>
                          <w:r>
                            <w:rPr>
                              <w:rFonts w:ascii="Cambria" w:hAnsi="Cambria"/>
                              <w:b/>
                              <w:i/>
                              <w:spacing w:val="-5"/>
                              <w:sz w:val="20"/>
                            </w:rPr>
                            <w:t xml:space="preserve"> và</w:t>
                          </w:r>
                        </w:p>
                        <w:p w14:paraId="578D8921">
                          <w:pPr>
                            <w:spacing w:before="1"/>
                            <w:ind w:right="25"/>
                            <w:jc w:val="right"/>
                            <w:rPr>
                              <w:rFonts w:ascii="Cambria" w:hAnsi="Cambria"/>
                              <w:b/>
                              <w:i/>
                              <w:sz w:val="20"/>
                            </w:rPr>
                          </w:pPr>
                          <w:r>
                            <w:rPr>
                              <w:rFonts w:ascii="Cambria" w:hAnsi="Cambria"/>
                              <w:b/>
                              <w:i/>
                              <w:sz w:val="20"/>
                            </w:rPr>
                            <w:t>Truyền</w:t>
                          </w:r>
                          <w:r>
                            <w:rPr>
                              <w:rFonts w:ascii="Cambria" w:hAnsi="Cambria"/>
                              <w:b/>
                              <w:i/>
                              <w:spacing w:val="-9"/>
                              <w:sz w:val="20"/>
                            </w:rPr>
                            <w:t xml:space="preserve"> </w:t>
                          </w:r>
                          <w:r>
                            <w:rPr>
                              <w:rFonts w:ascii="Cambria" w:hAnsi="Cambria"/>
                              <w:b/>
                              <w:i/>
                              <w:spacing w:val="-2"/>
                              <w:sz w:val="20"/>
                            </w:rPr>
                            <w:t>thông</w:t>
                          </w:r>
                        </w:p>
                      </w:txbxContent>
                    </wps:txbx>
                    <wps:bodyPr wrap="square" lIns="0" tIns="0" rIns="0" bIns="0" rtlCol="0">
                      <a:noAutofit/>
                    </wps:bodyPr>
                  </wps:wsp>
                </a:graphicData>
              </a:graphic>
            </wp:anchor>
          </w:drawing>
        </mc:Choice>
        <mc:Fallback>
          <w:pict>
            <v:shape id="Textbox 16" o:spid="_x0000_s1026" o:spt="202" type="#_x0000_t202" style="position:absolute;left:0pt;margin-left:74.1pt;margin-top:786.65pt;height:25.45pt;width:108.2pt;mso-position-horizontal-relative:page;mso-position-vertical-relative:page;z-index:-251657216;mso-width-relative:page;mso-height-relative:page;" filled="f" stroked="f" coordsize="21600,21600" o:gfxdata="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2djzL2wAAAA0BAAAPAAAAAAAAAAEAIAAAACIAAABkcnMvZG93bnJldi54bWxQSwECFAAUAAAA&#10;CACHTuJAAhEE/7IBAAB2AwAADgAAAAAAAAABACAAAAAqAQAAZHJzL2Uyb0RvYy54bWxQSwUGAAAA&#10;AAYABgBZAQAATgUAAAAA&#10;">
              <v:fill on="f" focussize="0,0"/>
              <v:stroke on="f"/>
              <v:imagedata o:title=""/>
              <o:lock v:ext="edit" aspectratio="f"/>
              <v:textbox inset="0mm,0mm,0mm,0mm">
                <w:txbxContent>
                  <w:p w14:paraId="01F8A976">
                    <w:pPr>
                      <w:spacing w:before="19"/>
                      <w:ind w:right="18"/>
                      <w:jc w:val="right"/>
                      <w:rPr>
                        <w:rFonts w:ascii="Cambria" w:hAnsi="Cambria"/>
                        <w:b/>
                        <w:i/>
                        <w:sz w:val="20"/>
                      </w:rPr>
                    </w:pPr>
                    <w:r>
                      <w:rPr>
                        <w:rFonts w:ascii="Cambria" w:hAnsi="Cambria"/>
                        <w:b/>
                        <w:i/>
                        <w:sz w:val="20"/>
                      </w:rPr>
                      <w:t>Khoa</w:t>
                    </w:r>
                    <w:r>
                      <w:rPr>
                        <w:rFonts w:ascii="Cambria" w:hAnsi="Cambria"/>
                        <w:b/>
                        <w:i/>
                        <w:spacing w:val="-6"/>
                        <w:sz w:val="20"/>
                      </w:rPr>
                      <w:t xml:space="preserve"> </w:t>
                    </w:r>
                    <w:r>
                      <w:rPr>
                        <w:rFonts w:ascii="Cambria" w:hAnsi="Cambria"/>
                        <w:b/>
                        <w:i/>
                        <w:sz w:val="20"/>
                      </w:rPr>
                      <w:t>Mạng</w:t>
                    </w:r>
                    <w:r>
                      <w:rPr>
                        <w:rFonts w:ascii="Cambria" w:hAnsi="Cambria"/>
                        <w:b/>
                        <w:i/>
                        <w:spacing w:val="-4"/>
                        <w:sz w:val="20"/>
                      </w:rPr>
                      <w:t xml:space="preserve"> </w:t>
                    </w:r>
                    <w:r>
                      <w:rPr>
                        <w:rFonts w:ascii="Cambria" w:hAnsi="Cambria"/>
                        <w:b/>
                        <w:i/>
                        <w:sz w:val="20"/>
                      </w:rPr>
                      <w:t>máy</w:t>
                    </w:r>
                    <w:r>
                      <w:rPr>
                        <w:rFonts w:ascii="Cambria" w:hAnsi="Cambria"/>
                        <w:b/>
                        <w:i/>
                        <w:spacing w:val="-5"/>
                        <w:sz w:val="20"/>
                      </w:rPr>
                      <w:t xml:space="preserve"> </w:t>
                    </w:r>
                    <w:r>
                      <w:rPr>
                        <w:rFonts w:ascii="Cambria" w:hAnsi="Cambria"/>
                        <w:b/>
                        <w:i/>
                        <w:sz w:val="20"/>
                      </w:rPr>
                      <w:t>tính</w:t>
                    </w:r>
                    <w:r>
                      <w:rPr>
                        <w:rFonts w:ascii="Cambria" w:hAnsi="Cambria"/>
                        <w:b/>
                        <w:i/>
                        <w:spacing w:val="-5"/>
                        <w:sz w:val="20"/>
                      </w:rPr>
                      <w:t xml:space="preserve"> và</w:t>
                    </w:r>
                  </w:p>
                  <w:p w14:paraId="578D8921">
                    <w:pPr>
                      <w:spacing w:before="1"/>
                      <w:ind w:right="25"/>
                      <w:jc w:val="right"/>
                      <w:rPr>
                        <w:rFonts w:ascii="Cambria" w:hAnsi="Cambria"/>
                        <w:b/>
                        <w:i/>
                        <w:sz w:val="20"/>
                      </w:rPr>
                    </w:pPr>
                    <w:r>
                      <w:rPr>
                        <w:rFonts w:ascii="Cambria" w:hAnsi="Cambria"/>
                        <w:b/>
                        <w:i/>
                        <w:sz w:val="20"/>
                      </w:rPr>
                      <w:t>Truyền</w:t>
                    </w:r>
                    <w:r>
                      <w:rPr>
                        <w:rFonts w:ascii="Cambria" w:hAnsi="Cambria"/>
                        <w:b/>
                        <w:i/>
                        <w:spacing w:val="-9"/>
                        <w:sz w:val="20"/>
                      </w:rPr>
                      <w:t xml:space="preserve"> </w:t>
                    </w:r>
                    <w:r>
                      <w:rPr>
                        <w:rFonts w:ascii="Cambria" w:hAnsi="Cambria"/>
                        <w:b/>
                        <w:i/>
                        <w:spacing w:val="-2"/>
                        <w:sz w:val="20"/>
                      </w:rPr>
                      <w:t>thông</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5687695</wp:posOffset>
              </wp:positionH>
              <wp:positionV relativeFrom="page">
                <wp:posOffset>9998710</wp:posOffset>
              </wp:positionV>
              <wp:extent cx="1555750" cy="21844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555750" cy="218440"/>
                      </a:xfrm>
                      <a:prstGeom prst="rect">
                        <a:avLst/>
                      </a:prstGeom>
                    </wps:spPr>
                    <wps:txbx>
                      <w:txbxContent>
                        <w:p w14:paraId="472EFE33">
                          <w:pPr>
                            <w:pStyle w:val="8"/>
                            <w:spacing w:before="19"/>
                            <w:ind w:left="20"/>
                            <w:rPr>
                              <w:rFonts w:ascii="Cambria" w:hAnsi="Cambria"/>
                            </w:rPr>
                          </w:pPr>
                          <w:r>
                            <w:rPr>
                              <w:rFonts w:ascii="Cambria" w:hAnsi="Cambria"/>
                              <w:color w:val="808080"/>
                            </w:rPr>
                            <w:t>BÀI</w:t>
                          </w:r>
                          <w:r>
                            <w:rPr>
                              <w:rFonts w:ascii="Cambria" w:hAnsi="Cambria"/>
                              <w:color w:val="808080"/>
                              <w:spacing w:val="-7"/>
                            </w:rPr>
                            <w:t xml:space="preserve"> </w:t>
                          </w:r>
                          <w:r>
                            <w:rPr>
                              <w:rFonts w:ascii="Cambria" w:hAnsi="Cambria"/>
                              <w:color w:val="808080"/>
                            </w:rPr>
                            <w:t>TẬP</w:t>
                          </w:r>
                          <w:r>
                            <w:rPr>
                              <w:rFonts w:ascii="Cambria" w:hAnsi="Cambria"/>
                              <w:color w:val="808080"/>
                              <w:spacing w:val="-7"/>
                            </w:rPr>
                            <w:t xml:space="preserve"> </w:t>
                          </w:r>
                          <w:r>
                            <w:rPr>
                              <w:rFonts w:ascii="Cambria" w:hAnsi="Cambria"/>
                              <w:color w:val="808080"/>
                            </w:rPr>
                            <w:t>THỰC</w:t>
                          </w:r>
                          <w:r>
                            <w:rPr>
                              <w:rFonts w:ascii="Cambria" w:hAnsi="Cambria"/>
                              <w:color w:val="808080"/>
                              <w:spacing w:val="-6"/>
                            </w:rPr>
                            <w:t xml:space="preserve"> </w:t>
                          </w:r>
                          <w:r>
                            <w:rPr>
                              <w:rFonts w:ascii="Cambria" w:hAnsi="Cambria"/>
                              <w:color w:val="808080"/>
                              <w:spacing w:val="-4"/>
                            </w:rPr>
                            <w:t>HÀNH</w:t>
                          </w:r>
                        </w:p>
                      </w:txbxContent>
                    </wps:txbx>
                    <wps:bodyPr wrap="square" lIns="0" tIns="0" rIns="0" bIns="0" rtlCol="0">
                      <a:noAutofit/>
                    </wps:bodyPr>
                  </wps:wsp>
                </a:graphicData>
              </a:graphic>
            </wp:anchor>
          </w:drawing>
        </mc:Choice>
        <mc:Fallback>
          <w:pict>
            <v:shape id="Textbox 17" o:spid="_x0000_s1026" o:spt="202" type="#_x0000_t202" style="position:absolute;left:0pt;margin-left:447.85pt;margin-top:787.3pt;height:17.2pt;width:122.5pt;mso-position-horizontal-relative:page;mso-position-vertical-relative:page;z-index:-251657216;mso-width-relative:page;mso-height-relative:page;" filled="f" stroked="f" coordsize="21600,21600" o:gfxdata="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PVs3fcAAAADgEAAA8AAAAAAAAAAQAgAAAAIgAAAGRycy9kb3ducmV2LnhtbFBLAQIUABQA&#10;AAAIAIdO4kAPY0C5swEAAHYDAAAOAAAAAAAAAAEAIAAAACsBAABkcnMvZTJvRG9jLnhtbFBLBQYA&#10;AAAABgAGAFkBAABQBQAAAAA=&#10;">
              <v:fill on="f" focussize="0,0"/>
              <v:stroke on="f"/>
              <v:imagedata o:title=""/>
              <o:lock v:ext="edit" aspectratio="f"/>
              <v:textbox inset="0mm,0mm,0mm,0mm">
                <w:txbxContent>
                  <w:p w14:paraId="472EFE33">
                    <w:pPr>
                      <w:pStyle w:val="8"/>
                      <w:spacing w:before="19"/>
                      <w:ind w:left="20"/>
                      <w:rPr>
                        <w:rFonts w:ascii="Cambria" w:hAnsi="Cambria"/>
                      </w:rPr>
                    </w:pPr>
                    <w:r>
                      <w:rPr>
                        <w:rFonts w:ascii="Cambria" w:hAnsi="Cambria"/>
                        <w:color w:val="808080"/>
                      </w:rPr>
                      <w:t>BÀI</w:t>
                    </w:r>
                    <w:r>
                      <w:rPr>
                        <w:rFonts w:ascii="Cambria" w:hAnsi="Cambria"/>
                        <w:color w:val="808080"/>
                        <w:spacing w:val="-7"/>
                      </w:rPr>
                      <w:t xml:space="preserve"> </w:t>
                    </w:r>
                    <w:r>
                      <w:rPr>
                        <w:rFonts w:ascii="Cambria" w:hAnsi="Cambria"/>
                        <w:color w:val="808080"/>
                      </w:rPr>
                      <w:t>TẬP</w:t>
                    </w:r>
                    <w:r>
                      <w:rPr>
                        <w:rFonts w:ascii="Cambria" w:hAnsi="Cambria"/>
                        <w:color w:val="808080"/>
                        <w:spacing w:val="-7"/>
                      </w:rPr>
                      <w:t xml:space="preserve"> </w:t>
                    </w:r>
                    <w:r>
                      <w:rPr>
                        <w:rFonts w:ascii="Cambria" w:hAnsi="Cambria"/>
                        <w:color w:val="808080"/>
                      </w:rPr>
                      <w:t>THỰC</w:t>
                    </w:r>
                    <w:r>
                      <w:rPr>
                        <w:rFonts w:ascii="Cambria" w:hAnsi="Cambria"/>
                        <w:color w:val="808080"/>
                        <w:spacing w:val="-6"/>
                      </w:rPr>
                      <w:t xml:space="preserve"> </w:t>
                    </w:r>
                    <w:r>
                      <w:rPr>
                        <w:rFonts w:ascii="Cambria" w:hAnsi="Cambria"/>
                        <w:color w:val="808080"/>
                        <w:spacing w:val="-4"/>
                      </w:rPr>
                      <w:t>HÀNH</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3545"/>
      <w:gridCol w:w="3545"/>
      <w:gridCol w:w="3545"/>
    </w:tblGrid>
    <w:tr w14:paraId="223B52DE">
      <w:tblPrEx>
        <w:tblCellMar>
          <w:top w:w="0" w:type="dxa"/>
          <w:left w:w="108" w:type="dxa"/>
          <w:bottom w:w="0" w:type="dxa"/>
          <w:right w:w="108" w:type="dxa"/>
        </w:tblCellMar>
      </w:tblPrEx>
      <w:trPr>
        <w:trHeight w:val="300" w:hRule="atLeast"/>
      </w:trPr>
      <w:tc>
        <w:tcPr>
          <w:tcW w:w="3545" w:type="dxa"/>
        </w:tcPr>
        <w:p w14:paraId="7418828B">
          <w:pPr>
            <w:pStyle w:val="10"/>
            <w:ind w:left="-115"/>
          </w:pPr>
        </w:p>
      </w:tc>
      <w:tc>
        <w:tcPr>
          <w:tcW w:w="3545" w:type="dxa"/>
        </w:tcPr>
        <w:p w14:paraId="0F3BC870">
          <w:pPr>
            <w:pStyle w:val="10"/>
            <w:jc w:val="center"/>
          </w:pPr>
        </w:p>
      </w:tc>
      <w:tc>
        <w:tcPr>
          <w:tcW w:w="3545" w:type="dxa"/>
        </w:tcPr>
        <w:p w14:paraId="60E3F4F3">
          <w:pPr>
            <w:pStyle w:val="10"/>
            <w:ind w:right="-115"/>
            <w:jc w:val="right"/>
          </w:pPr>
        </w:p>
      </w:tc>
    </w:tr>
  </w:tbl>
  <w:p w14:paraId="010F83B0">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A3589">
    <w:pPr>
      <w:ind w:left="141"/>
      <w:rPr>
        <w:rFonts w:ascii="Times New Roman" w:hAnsi="Times New Roman" w:cs="Times New Roman"/>
        <w:b/>
        <w:sz w:val="26"/>
      </w:rPr>
    </w:pPr>
    <w:r>
      <w:rPr>
        <w:rFonts w:ascii="Times New Roman" w:hAnsi="Times New Roman" w:cs="Times New Roman"/>
        <w:b/>
        <w:color w:val="2D74B5"/>
        <w:sz w:val="26"/>
      </w:rPr>
      <w:t>Quản</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lý</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v</w:t>
    </w:r>
    <w:r>
      <w:rPr>
        <w:rFonts w:ascii="Times New Roman" w:hAnsi="Times New Roman" w:cs="Times New Roman"/>
        <w:b/>
        <w:color w:val="2D74B5"/>
        <w:sz w:val="26"/>
        <w:lang w:val="en-US"/>
      </w:rPr>
      <w:t>à</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triển</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khai</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h</w:t>
    </w:r>
    <w:r>
      <w:rPr>
        <w:rFonts w:ascii="Times New Roman" w:hAnsi="Times New Roman" w:cs="Times New Roman"/>
        <w:b/>
        <w:color w:val="2D74B5"/>
        <w:sz w:val="26"/>
        <w:lang w:val="en-US"/>
      </w:rPr>
      <w:t>ạ</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tầng</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AWS</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v</w:t>
    </w:r>
    <w:r>
      <w:rPr>
        <w:rFonts w:ascii="Times New Roman" w:hAnsi="Times New Roman" w:cs="Times New Roman"/>
        <w:b/>
        <w:color w:val="2D74B5"/>
        <w:sz w:val="26"/>
        <w:lang w:val="en-US"/>
      </w:rPr>
      <w:t>à</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ứng</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dụng</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microservices</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với</w:t>
    </w:r>
    <w:r>
      <w:rPr>
        <w:rFonts w:ascii="Times New Roman" w:hAnsi="Times New Roman" w:cs="Times New Roman"/>
        <w:b/>
        <w:color w:val="2D74B5"/>
        <w:spacing w:val="80"/>
        <w:sz w:val="26"/>
      </w:rPr>
      <w:t xml:space="preserve"> </w:t>
    </w:r>
    <w:r>
      <w:rPr>
        <w:rFonts w:ascii="Times New Roman" w:hAnsi="Times New Roman" w:cs="Times New Roman"/>
        <w:b/>
        <w:color w:val="2D74B5"/>
        <w:sz w:val="26"/>
      </w:rPr>
      <w:t>Terraform,</w:t>
    </w:r>
    <w:r>
      <w:rPr>
        <w:rFonts w:ascii="Times New Roman" w:hAnsi="Times New Roman" w:cs="Times New Roman"/>
        <w:b/>
        <w:color w:val="2D74B5"/>
        <w:spacing w:val="40"/>
        <w:sz w:val="26"/>
      </w:rPr>
      <w:t xml:space="preserve"> </w:t>
    </w:r>
    <w:r>
      <w:rPr>
        <w:rFonts w:ascii="Times New Roman" w:hAnsi="Times New Roman" w:cs="Times New Roman"/>
        <w:b/>
        <w:color w:val="2D74B5"/>
        <w:sz w:val="26"/>
      </w:rPr>
      <w:t>CloudFormation, GitHub Actions, AWS CodePipeline v</w:t>
    </w:r>
    <w:r>
      <w:rPr>
        <w:rFonts w:ascii="Times New Roman" w:hAnsi="Times New Roman" w:cs="Times New Roman"/>
        <w:b/>
        <w:color w:val="2D74B5"/>
        <w:sz w:val="26"/>
        <w:lang w:val="en-US"/>
      </w:rPr>
      <w:t>à</w:t>
    </w:r>
    <w:r>
      <w:rPr>
        <w:rFonts w:ascii="Times New Roman" w:hAnsi="Times New Roman" w:cs="Times New Roman"/>
        <w:b/>
        <w:color w:val="2D74B5"/>
        <w:sz w:val="26"/>
      </w:rPr>
      <w:t xml:space="preserve"> Jenkins</w:t>
    </w:r>
  </w:p>
  <w:p w14:paraId="3D6D631D">
    <w:pPr>
      <w:pStyle w:val="8"/>
      <w:pBdr>
        <w:bottom w:val="single" w:color="auto" w:sz="4" w:space="0"/>
      </w:pBdr>
      <w:spacing w:line="14" w:lineRule="auto"/>
      <w:rPr>
        <w:sz w:val="20"/>
      </w:rPr>
    </w:pPr>
    <w:r>
      <w:rPr>
        <w:sz w:val="20"/>
      </w:rPr>
      <mc:AlternateContent>
        <mc:Choice Requires="wpg">
          <w:drawing>
            <wp:anchor distT="0" distB="0" distL="0" distR="0" simplePos="0" relativeHeight="251659264" behindDoc="1" locked="0" layoutInCell="1" allowOverlap="1">
              <wp:simplePos x="0" y="0"/>
              <wp:positionH relativeFrom="page">
                <wp:posOffset>6958330</wp:posOffset>
              </wp:positionH>
              <wp:positionV relativeFrom="page">
                <wp:posOffset>345440</wp:posOffset>
              </wp:positionV>
              <wp:extent cx="582295" cy="54610"/>
              <wp:effectExtent l="0" t="0" r="0" b="0"/>
              <wp:wrapNone/>
              <wp:docPr id="11" name="Group 11"/>
              <wp:cNvGraphicFramePr/>
              <a:graphic xmlns:a="http://schemas.openxmlformats.org/drawingml/2006/main">
                <a:graphicData uri="http://schemas.microsoft.com/office/word/2010/wordprocessingGroup">
                  <wpg:wgp>
                    <wpg:cNvGrpSpPr/>
                    <wpg:grpSpPr>
                      <a:xfrm>
                        <a:off x="0" y="0"/>
                        <a:ext cx="582295" cy="54610"/>
                        <a:chOff x="0" y="0"/>
                        <a:chExt cx="582295" cy="54610"/>
                      </a:xfrm>
                    </wpg:grpSpPr>
                    <wps:wsp>
                      <wps:cNvPr id="12" name="Graphic 12"/>
                      <wps:cNvSpPr/>
                      <wps:spPr>
                        <a:xfrm>
                          <a:off x="4762" y="4762"/>
                          <a:ext cx="215265" cy="45085"/>
                        </a:xfrm>
                        <a:custGeom>
                          <a:avLst/>
                          <a:gdLst/>
                          <a:ahLst/>
                          <a:cxnLst/>
                          <a:rect l="l" t="t" r="r" b="b"/>
                          <a:pathLst>
                            <a:path w="215265" h="45085">
                              <a:moveTo>
                                <a:pt x="214769" y="0"/>
                              </a:moveTo>
                              <a:lnTo>
                                <a:pt x="0" y="0"/>
                              </a:lnTo>
                              <a:lnTo>
                                <a:pt x="0" y="45084"/>
                              </a:lnTo>
                              <a:lnTo>
                                <a:pt x="214769" y="45084"/>
                              </a:lnTo>
                              <a:lnTo>
                                <a:pt x="214769" y="0"/>
                              </a:lnTo>
                              <a:close/>
                            </a:path>
                          </a:pathLst>
                        </a:custGeom>
                        <a:solidFill>
                          <a:srgbClr val="5F4879"/>
                        </a:solidFill>
                      </wps:spPr>
                      <wps:bodyPr wrap="square" lIns="0" tIns="0" rIns="0" bIns="0" rtlCol="0">
                        <a:noAutofit/>
                      </wps:bodyPr>
                    </wps:wsp>
                    <wps:wsp>
                      <wps:cNvPr id="13" name="Graphic 13"/>
                      <wps:cNvSpPr/>
                      <wps:spPr>
                        <a:xfrm>
                          <a:off x="4762" y="4762"/>
                          <a:ext cx="215265" cy="45085"/>
                        </a:xfrm>
                        <a:custGeom>
                          <a:avLst/>
                          <a:gdLst/>
                          <a:ahLst/>
                          <a:cxnLst/>
                          <a:rect l="l" t="t" r="r" b="b"/>
                          <a:pathLst>
                            <a:path w="215265" h="45085">
                              <a:moveTo>
                                <a:pt x="0" y="45084"/>
                              </a:moveTo>
                              <a:lnTo>
                                <a:pt x="214769" y="45084"/>
                              </a:lnTo>
                              <a:lnTo>
                                <a:pt x="214769" y="0"/>
                              </a:lnTo>
                              <a:lnTo>
                                <a:pt x="0" y="0"/>
                              </a:lnTo>
                              <a:lnTo>
                                <a:pt x="0" y="45084"/>
                              </a:lnTo>
                              <a:close/>
                            </a:path>
                          </a:pathLst>
                        </a:custGeom>
                        <a:ln w="9525">
                          <a:solidFill>
                            <a:srgbClr val="5F4879"/>
                          </a:solidFill>
                          <a:prstDash val="solid"/>
                        </a:ln>
                      </wps:spPr>
                      <wps:bodyPr wrap="square" lIns="0" tIns="0" rIns="0" bIns="0" rtlCol="0">
                        <a:noAutofit/>
                      </wps:bodyPr>
                    </wps:wsp>
                    <wps:wsp>
                      <wps:cNvPr id="14" name="Graphic 14"/>
                      <wps:cNvSpPr/>
                      <wps:spPr>
                        <a:xfrm>
                          <a:off x="219519" y="4762"/>
                          <a:ext cx="358140" cy="1270"/>
                        </a:xfrm>
                        <a:custGeom>
                          <a:avLst/>
                          <a:gdLst/>
                          <a:ahLst/>
                          <a:cxnLst/>
                          <a:rect l="l" t="t" r="r" b="b"/>
                          <a:pathLst>
                            <a:path w="358140" h="635">
                              <a:moveTo>
                                <a:pt x="0" y="0"/>
                              </a:moveTo>
                              <a:lnTo>
                                <a:pt x="357631" y="127"/>
                              </a:lnTo>
                            </a:path>
                          </a:pathLst>
                        </a:custGeom>
                        <a:ln w="9525">
                          <a:solidFill>
                            <a:srgbClr val="5F487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47.9pt;margin-top:27.2pt;height:4.3pt;width:45.85pt;mso-position-horizontal-relative:page;mso-position-vertical-relative:page;z-index:-251657216;mso-width-relative:page;mso-height-relative:page;" coordsize="582295,54610" o:gfxdata="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KLSSBNoAAAALAQAADwAAAAAAAAABACAA&#10;AAAiAAAAZHJzL2Rvd25yZXYueG1sUEsBAhQAFAAAAAgAh07iQCieEQ8oAwAA7wsAAA4AAAAAAAAA&#10;AQAgAAAAKQEAAGRycy9lMm9Eb2MueG1sUEsFBgAAAAAGAAYAWQEAAMMGAAAAAA==&#10;">
              <o:lock v:ext="edit" aspectratio="f"/>
              <v:shape id="Graphic 12" o:spid="_x0000_s1026" o:spt="100" style="position:absolute;left:4762;top:4762;height:45085;width:215265;" fillcolor="#5F4879" filled="t" stroked="f" coordsize="215265,45085" o:gfxdata="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ovTO7sAAADb&#10;AAAADwAAAAAAAAABACAAAAAiAAAAZHJzL2Rvd25yZXYueG1sUEsBAhQAFAAAAAgAh07iQDMvBZ47&#10;AAAAOQAAABAAAAAAAAAAAQAgAAAACgEAAGRycy9zaGFwZXhtbC54bWxQSwUGAAAAAAYABgBbAQAA&#10;tAMAAAAA&#10;" path="m214769,0l0,0,0,45084,214769,45084,214769,0xe">
                <v:fill on="t" focussize="0,0"/>
                <v:stroke on="f"/>
                <v:imagedata o:title=""/>
                <o:lock v:ext="edit" aspectratio="f"/>
                <v:textbox inset="0mm,0mm,0mm,0mm"/>
              </v:shape>
              <v:shape id="Graphic 13" o:spid="_x0000_s1026" o:spt="100" style="position:absolute;left:4762;top:4762;height:45085;width:215265;" filled="f" stroked="t" coordsize="215265,45085" o:gfxdata="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Fr5y8AAAA&#10;2wAAAA8AAAAAAAAAAQAgAAAAIgAAAGRycy9kb3ducmV2LnhtbFBLAQIUABQAAAAIAIdO4kAzLwWe&#10;OwAAADkAAAAQAAAAAAAAAAEAIAAAAAsBAABkcnMvc2hhcGV4bWwueG1sUEsFBgAAAAAGAAYAWwEA&#10;ALUDAAAAAA==&#10;" path="m0,45084l214769,45084,214769,0,0,0,0,45084xe">
                <v:fill on="f" focussize="0,0"/>
                <v:stroke color="#5F4879" joinstyle="round"/>
                <v:imagedata o:title=""/>
                <o:lock v:ext="edit" aspectratio="f"/>
                <v:textbox inset="0mm,0mm,0mm,0mm"/>
              </v:shape>
              <v:shape id="Graphic 14" o:spid="_x0000_s1026" o:spt="100" style="position:absolute;left:219519;top:4762;height:1270;width:358140;" filled="f" stroked="t" coordsize="358140,635" o:gfxdata="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wmdqugAAANsA&#10;AAAPAAAAAAAAAAEAIAAAACIAAABkcnMvZG93bnJldi54bWxQSwECFAAUAAAACACHTuJAMy8FnjsA&#10;AAA5AAAAEAAAAAAAAAABACAAAAAJAQAAZHJzL3NoYXBleG1sLnhtbFBLBQYAAAAABgAGAFsBAACz&#10;AwAAAAA=&#10;" path="m0,0l357631,127e">
                <v:fill on="f" focussize="0,0"/>
                <v:stroke color="#5F4879" joinstyle="round"/>
                <v:imagedata o:title=""/>
                <o:lock v:ext="edit" aspectratio="f"/>
                <v:textbox inset="0mm,0mm,0mm,0mm"/>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0"/>
      <w:numFmt w:val="bullet"/>
      <w:lvlText w:val=""/>
      <w:lvlJc w:val="left"/>
      <w:pPr>
        <w:ind w:left="1428" w:hanging="360"/>
      </w:pPr>
      <w:rPr>
        <w:rFonts w:hint="default" w:ascii="Symbol" w:hAnsi="Symbol" w:eastAsia="Symbol" w:cs="Symbol"/>
        <w:spacing w:val="0"/>
        <w:w w:val="99"/>
        <w:lang w:val="vi" w:eastAsia="en-US" w:bidi="ar-SA"/>
      </w:rPr>
    </w:lvl>
    <w:lvl w:ilvl="1" w:tentative="0">
      <w:start w:val="0"/>
      <w:numFmt w:val="bullet"/>
      <w:lvlText w:val="o"/>
      <w:lvlJc w:val="left"/>
      <w:pPr>
        <w:ind w:left="2148" w:hanging="360"/>
      </w:pPr>
      <w:rPr>
        <w:rFonts w:hint="default" w:ascii="Courier New" w:hAnsi="Courier New" w:eastAsia="Courier New" w:cs="Courier New"/>
        <w:b w:val="0"/>
        <w:bCs w:val="0"/>
        <w:i w:val="0"/>
        <w:iCs w:val="0"/>
        <w:spacing w:val="0"/>
        <w:w w:val="99"/>
        <w:sz w:val="20"/>
        <w:szCs w:val="20"/>
        <w:lang w:val="vi" w:eastAsia="en-US" w:bidi="ar-SA"/>
      </w:rPr>
    </w:lvl>
    <w:lvl w:ilvl="2" w:tentative="0">
      <w:start w:val="0"/>
      <w:numFmt w:val="bullet"/>
      <w:lvlText w:val="•"/>
      <w:lvlJc w:val="left"/>
      <w:pPr>
        <w:ind w:left="3083" w:hanging="360"/>
      </w:pPr>
      <w:rPr>
        <w:rFonts w:hint="default"/>
        <w:lang w:val="vi" w:eastAsia="en-US" w:bidi="ar-SA"/>
      </w:rPr>
    </w:lvl>
    <w:lvl w:ilvl="3" w:tentative="0">
      <w:start w:val="0"/>
      <w:numFmt w:val="bullet"/>
      <w:lvlText w:val="•"/>
      <w:lvlJc w:val="left"/>
      <w:pPr>
        <w:ind w:left="4026" w:hanging="360"/>
      </w:pPr>
      <w:rPr>
        <w:rFonts w:hint="default"/>
        <w:lang w:val="vi" w:eastAsia="en-US" w:bidi="ar-SA"/>
      </w:rPr>
    </w:lvl>
    <w:lvl w:ilvl="4" w:tentative="0">
      <w:start w:val="0"/>
      <w:numFmt w:val="bullet"/>
      <w:lvlText w:val="•"/>
      <w:lvlJc w:val="left"/>
      <w:pPr>
        <w:ind w:left="4970" w:hanging="360"/>
      </w:pPr>
      <w:rPr>
        <w:rFonts w:hint="default"/>
        <w:lang w:val="vi" w:eastAsia="en-US" w:bidi="ar-SA"/>
      </w:rPr>
    </w:lvl>
    <w:lvl w:ilvl="5" w:tentative="0">
      <w:start w:val="0"/>
      <w:numFmt w:val="bullet"/>
      <w:lvlText w:val="•"/>
      <w:lvlJc w:val="left"/>
      <w:pPr>
        <w:ind w:left="5913" w:hanging="360"/>
      </w:pPr>
      <w:rPr>
        <w:rFonts w:hint="default"/>
        <w:lang w:val="vi" w:eastAsia="en-US" w:bidi="ar-SA"/>
      </w:rPr>
    </w:lvl>
    <w:lvl w:ilvl="6" w:tentative="0">
      <w:start w:val="0"/>
      <w:numFmt w:val="bullet"/>
      <w:lvlText w:val="•"/>
      <w:lvlJc w:val="left"/>
      <w:pPr>
        <w:ind w:left="6857" w:hanging="360"/>
      </w:pPr>
      <w:rPr>
        <w:rFonts w:hint="default"/>
        <w:lang w:val="vi" w:eastAsia="en-US" w:bidi="ar-SA"/>
      </w:rPr>
    </w:lvl>
    <w:lvl w:ilvl="7" w:tentative="0">
      <w:start w:val="0"/>
      <w:numFmt w:val="bullet"/>
      <w:lvlText w:val="•"/>
      <w:lvlJc w:val="left"/>
      <w:pPr>
        <w:ind w:left="7800" w:hanging="360"/>
      </w:pPr>
      <w:rPr>
        <w:rFonts w:hint="default"/>
        <w:lang w:val="vi" w:eastAsia="en-US" w:bidi="ar-SA"/>
      </w:rPr>
    </w:lvl>
    <w:lvl w:ilvl="8" w:tentative="0">
      <w:start w:val="0"/>
      <w:numFmt w:val="bullet"/>
      <w:lvlText w:val="•"/>
      <w:lvlJc w:val="left"/>
      <w:pPr>
        <w:ind w:left="8744" w:hanging="360"/>
      </w:pPr>
      <w:rPr>
        <w:rFonts w:hint="default"/>
        <w:lang w:val="vi" w:eastAsia="en-US" w:bidi="ar-SA"/>
      </w:rPr>
    </w:lvl>
  </w:abstractNum>
  <w:abstractNum w:abstractNumId="1">
    <w:nsid w:val="CF092B84"/>
    <w:multiLevelType w:val="multilevel"/>
    <w:tmpl w:val="CF092B84"/>
    <w:lvl w:ilvl="0" w:tentative="0">
      <w:start w:val="0"/>
      <w:numFmt w:val="bullet"/>
      <w:lvlText w:val=""/>
      <w:lvlJc w:val="left"/>
      <w:pPr>
        <w:ind w:left="1428" w:hanging="360"/>
      </w:pPr>
      <w:rPr>
        <w:rFonts w:hint="default" w:ascii="Symbol" w:hAnsi="Symbol" w:eastAsia="Symbol" w:cs="Symbol"/>
        <w:spacing w:val="0"/>
        <w:w w:val="99"/>
        <w:lang w:val="vi" w:eastAsia="en-US" w:bidi="ar-SA"/>
      </w:rPr>
    </w:lvl>
    <w:lvl w:ilvl="1" w:tentative="0">
      <w:start w:val="0"/>
      <w:numFmt w:val="bullet"/>
      <w:lvlText w:val="•"/>
      <w:lvlJc w:val="left"/>
      <w:pPr>
        <w:ind w:left="2341" w:hanging="360"/>
      </w:pPr>
      <w:rPr>
        <w:rFonts w:hint="default"/>
        <w:lang w:val="vi" w:eastAsia="en-US" w:bidi="ar-SA"/>
      </w:rPr>
    </w:lvl>
    <w:lvl w:ilvl="2" w:tentative="0">
      <w:start w:val="0"/>
      <w:numFmt w:val="bullet"/>
      <w:lvlText w:val="•"/>
      <w:lvlJc w:val="left"/>
      <w:pPr>
        <w:ind w:left="3262" w:hanging="360"/>
      </w:pPr>
      <w:rPr>
        <w:rFonts w:hint="default"/>
        <w:lang w:val="vi" w:eastAsia="en-US" w:bidi="ar-SA"/>
      </w:rPr>
    </w:lvl>
    <w:lvl w:ilvl="3" w:tentative="0">
      <w:start w:val="0"/>
      <w:numFmt w:val="bullet"/>
      <w:lvlText w:val="•"/>
      <w:lvlJc w:val="left"/>
      <w:pPr>
        <w:ind w:left="4183" w:hanging="360"/>
      </w:pPr>
      <w:rPr>
        <w:rFonts w:hint="default"/>
        <w:lang w:val="vi" w:eastAsia="en-US" w:bidi="ar-SA"/>
      </w:rPr>
    </w:lvl>
    <w:lvl w:ilvl="4" w:tentative="0">
      <w:start w:val="0"/>
      <w:numFmt w:val="bullet"/>
      <w:lvlText w:val="•"/>
      <w:lvlJc w:val="left"/>
      <w:pPr>
        <w:ind w:left="5104" w:hanging="360"/>
      </w:pPr>
      <w:rPr>
        <w:rFonts w:hint="default"/>
        <w:lang w:val="vi" w:eastAsia="en-US" w:bidi="ar-SA"/>
      </w:rPr>
    </w:lvl>
    <w:lvl w:ilvl="5" w:tentative="0">
      <w:start w:val="0"/>
      <w:numFmt w:val="bullet"/>
      <w:lvlText w:val="•"/>
      <w:lvlJc w:val="left"/>
      <w:pPr>
        <w:ind w:left="6025" w:hanging="360"/>
      </w:pPr>
      <w:rPr>
        <w:rFonts w:hint="default"/>
        <w:lang w:val="vi" w:eastAsia="en-US" w:bidi="ar-SA"/>
      </w:rPr>
    </w:lvl>
    <w:lvl w:ilvl="6" w:tentative="0">
      <w:start w:val="0"/>
      <w:numFmt w:val="bullet"/>
      <w:lvlText w:val="•"/>
      <w:lvlJc w:val="left"/>
      <w:pPr>
        <w:ind w:left="6946" w:hanging="360"/>
      </w:pPr>
      <w:rPr>
        <w:rFonts w:hint="default"/>
        <w:lang w:val="vi" w:eastAsia="en-US" w:bidi="ar-SA"/>
      </w:rPr>
    </w:lvl>
    <w:lvl w:ilvl="7" w:tentative="0">
      <w:start w:val="0"/>
      <w:numFmt w:val="bullet"/>
      <w:lvlText w:val="•"/>
      <w:lvlJc w:val="left"/>
      <w:pPr>
        <w:ind w:left="7867" w:hanging="360"/>
      </w:pPr>
      <w:rPr>
        <w:rFonts w:hint="default"/>
        <w:lang w:val="vi" w:eastAsia="en-US" w:bidi="ar-SA"/>
      </w:rPr>
    </w:lvl>
    <w:lvl w:ilvl="8" w:tentative="0">
      <w:start w:val="0"/>
      <w:numFmt w:val="bullet"/>
      <w:lvlText w:val="•"/>
      <w:lvlJc w:val="left"/>
      <w:pPr>
        <w:ind w:left="8789" w:hanging="360"/>
      </w:pPr>
      <w:rPr>
        <w:rFonts w:hint="default"/>
        <w:lang w:val="vi" w:eastAsia="en-US" w:bidi="ar-SA"/>
      </w:rPr>
    </w:lvl>
  </w:abstractNum>
  <w:abstractNum w:abstractNumId="2">
    <w:nsid w:val="0053208E"/>
    <w:multiLevelType w:val="multilevel"/>
    <w:tmpl w:val="0053208E"/>
    <w:lvl w:ilvl="0" w:tentative="0">
      <w:start w:val="1"/>
      <w:numFmt w:val="upperLetter"/>
      <w:lvlText w:val="%1."/>
      <w:lvlJc w:val="left"/>
      <w:pPr>
        <w:ind w:left="397" w:hanging="397"/>
      </w:pPr>
      <w:rPr>
        <w:rFonts w:hint="default" w:ascii="Tahoma" w:hAnsi="Tahoma" w:eastAsia="Tahoma" w:cs="Tahoma"/>
        <w:b/>
        <w:bCs/>
        <w:i w:val="0"/>
        <w:iCs w:val="0"/>
        <w:color w:val="000000" w:themeColor="text1"/>
        <w:spacing w:val="-1"/>
        <w:w w:val="81"/>
        <w:sz w:val="32"/>
        <w:szCs w:val="32"/>
        <w:lang w:val="vi" w:eastAsia="en-US" w:bidi="ar-SA"/>
        <w14:textFill>
          <w14:solidFill>
            <w14:schemeClr w14:val="tx1"/>
          </w14:solidFill>
        </w14:textFill>
      </w:rPr>
    </w:lvl>
    <w:lvl w:ilvl="1" w:tentative="0">
      <w:start w:val="1"/>
      <w:numFmt w:val="decimal"/>
      <w:lvlText w:val="%2."/>
      <w:lvlJc w:val="left"/>
      <w:pPr>
        <w:ind w:left="397" w:hanging="397"/>
      </w:pPr>
      <w:rPr>
        <w:rFonts w:hint="default" w:ascii="Times New Roman" w:hAnsi="Times New Roman" w:eastAsia="Calibri" w:cs="Times New Roman"/>
        <w:b/>
        <w:bCs/>
        <w:i w:val="0"/>
        <w:iCs w:val="0"/>
        <w:spacing w:val="0"/>
        <w:w w:val="99"/>
        <w:sz w:val="26"/>
        <w:szCs w:val="26"/>
        <w:lang w:val="vi" w:eastAsia="en-US" w:bidi="ar-SA"/>
      </w:rPr>
    </w:lvl>
    <w:lvl w:ilvl="2" w:tentative="0">
      <w:start w:val="1"/>
      <w:numFmt w:val="decimal"/>
      <w:lvlText w:val="%2.%3."/>
      <w:lvlJc w:val="left"/>
      <w:pPr>
        <w:ind w:left="1500" w:hanging="432"/>
      </w:pPr>
      <w:rPr>
        <w:rFonts w:hint="default"/>
        <w:spacing w:val="-1"/>
        <w:w w:val="99"/>
        <w:lang w:val="vi" w:eastAsia="en-US" w:bidi="ar-SA"/>
      </w:rPr>
    </w:lvl>
    <w:lvl w:ilvl="3" w:tentative="0">
      <w:start w:val="0"/>
      <w:numFmt w:val="bullet"/>
      <w:lvlText w:val="•"/>
      <w:lvlJc w:val="left"/>
      <w:pPr>
        <w:ind w:left="2641" w:hanging="432"/>
      </w:pPr>
      <w:rPr>
        <w:rFonts w:hint="default"/>
        <w:lang w:val="vi" w:eastAsia="en-US" w:bidi="ar-SA"/>
      </w:rPr>
    </w:lvl>
    <w:lvl w:ilvl="4" w:tentative="0">
      <w:start w:val="0"/>
      <w:numFmt w:val="bullet"/>
      <w:lvlText w:val="•"/>
      <w:lvlJc w:val="left"/>
      <w:pPr>
        <w:ind w:left="3782" w:hanging="432"/>
      </w:pPr>
      <w:rPr>
        <w:rFonts w:hint="default"/>
        <w:lang w:val="vi" w:eastAsia="en-US" w:bidi="ar-SA"/>
      </w:rPr>
    </w:lvl>
    <w:lvl w:ilvl="5" w:tentative="0">
      <w:start w:val="0"/>
      <w:numFmt w:val="bullet"/>
      <w:lvlText w:val="•"/>
      <w:lvlJc w:val="left"/>
      <w:pPr>
        <w:ind w:left="4924" w:hanging="432"/>
      </w:pPr>
      <w:rPr>
        <w:rFonts w:hint="default"/>
        <w:lang w:val="vi" w:eastAsia="en-US" w:bidi="ar-SA"/>
      </w:rPr>
    </w:lvl>
    <w:lvl w:ilvl="6" w:tentative="0">
      <w:start w:val="0"/>
      <w:numFmt w:val="bullet"/>
      <w:lvlText w:val="•"/>
      <w:lvlJc w:val="left"/>
      <w:pPr>
        <w:ind w:left="6065" w:hanging="432"/>
      </w:pPr>
      <w:rPr>
        <w:rFonts w:hint="default"/>
        <w:lang w:val="vi" w:eastAsia="en-US" w:bidi="ar-SA"/>
      </w:rPr>
    </w:lvl>
    <w:lvl w:ilvl="7" w:tentative="0">
      <w:start w:val="0"/>
      <w:numFmt w:val="bullet"/>
      <w:lvlText w:val="•"/>
      <w:lvlJc w:val="left"/>
      <w:pPr>
        <w:ind w:left="7207" w:hanging="432"/>
      </w:pPr>
      <w:rPr>
        <w:rFonts w:hint="default"/>
        <w:lang w:val="vi" w:eastAsia="en-US" w:bidi="ar-SA"/>
      </w:rPr>
    </w:lvl>
    <w:lvl w:ilvl="8" w:tentative="0">
      <w:start w:val="0"/>
      <w:numFmt w:val="bullet"/>
      <w:lvlText w:val="•"/>
      <w:lvlJc w:val="left"/>
      <w:pPr>
        <w:ind w:left="8348" w:hanging="432"/>
      </w:pPr>
      <w:rPr>
        <w:rFonts w:hint="default"/>
        <w:lang w:val="vi" w:eastAsia="en-US" w:bidi="ar-SA"/>
      </w:rPr>
    </w:lvl>
  </w:abstractNum>
  <w:abstractNum w:abstractNumId="3">
    <w:nsid w:val="03A322C2"/>
    <w:multiLevelType w:val="multilevel"/>
    <w:tmpl w:val="03A322C2"/>
    <w:lvl w:ilvl="0" w:tentative="0">
      <w:start w:val="2"/>
      <w:numFmt w:val="bullet"/>
      <w:lvlText w:val="+"/>
      <w:lvlJc w:val="left"/>
      <w:pPr>
        <w:ind w:left="1240" w:hanging="360"/>
      </w:pPr>
      <w:rPr>
        <w:rFonts w:hint="default" w:ascii="Calibri" w:hAnsi="Calibri" w:eastAsiaTheme="minorHAnsi"/>
      </w:rPr>
    </w:lvl>
    <w:lvl w:ilvl="1" w:tentative="0">
      <w:start w:val="1"/>
      <w:numFmt w:val="bullet"/>
      <w:lvlText w:val="o"/>
      <w:lvlJc w:val="left"/>
      <w:pPr>
        <w:ind w:left="1960" w:hanging="360"/>
      </w:pPr>
      <w:rPr>
        <w:rFonts w:hint="default" w:ascii="Courier New" w:hAnsi="Courier New" w:cs="Courier New"/>
      </w:rPr>
    </w:lvl>
    <w:lvl w:ilvl="2" w:tentative="0">
      <w:start w:val="1"/>
      <w:numFmt w:val="bullet"/>
      <w:lvlText w:val=""/>
      <w:lvlJc w:val="left"/>
      <w:pPr>
        <w:ind w:left="2680" w:hanging="360"/>
      </w:pPr>
      <w:rPr>
        <w:rFonts w:hint="default" w:ascii="Wingdings" w:hAnsi="Wingdings"/>
      </w:rPr>
    </w:lvl>
    <w:lvl w:ilvl="3" w:tentative="0">
      <w:start w:val="1"/>
      <w:numFmt w:val="bullet"/>
      <w:lvlText w:val=""/>
      <w:lvlJc w:val="left"/>
      <w:pPr>
        <w:ind w:left="3400" w:hanging="360"/>
      </w:pPr>
      <w:rPr>
        <w:rFonts w:hint="default" w:ascii="Symbol" w:hAnsi="Symbol"/>
      </w:rPr>
    </w:lvl>
    <w:lvl w:ilvl="4" w:tentative="0">
      <w:start w:val="1"/>
      <w:numFmt w:val="bullet"/>
      <w:lvlText w:val="o"/>
      <w:lvlJc w:val="left"/>
      <w:pPr>
        <w:ind w:left="4120" w:hanging="360"/>
      </w:pPr>
      <w:rPr>
        <w:rFonts w:hint="default" w:ascii="Courier New" w:hAnsi="Courier New" w:cs="Courier New"/>
      </w:rPr>
    </w:lvl>
    <w:lvl w:ilvl="5" w:tentative="0">
      <w:start w:val="1"/>
      <w:numFmt w:val="bullet"/>
      <w:lvlText w:val=""/>
      <w:lvlJc w:val="left"/>
      <w:pPr>
        <w:ind w:left="4840" w:hanging="360"/>
      </w:pPr>
      <w:rPr>
        <w:rFonts w:hint="default" w:ascii="Wingdings" w:hAnsi="Wingdings"/>
      </w:rPr>
    </w:lvl>
    <w:lvl w:ilvl="6" w:tentative="0">
      <w:start w:val="1"/>
      <w:numFmt w:val="bullet"/>
      <w:lvlText w:val=""/>
      <w:lvlJc w:val="left"/>
      <w:pPr>
        <w:ind w:left="5560" w:hanging="360"/>
      </w:pPr>
      <w:rPr>
        <w:rFonts w:hint="default" w:ascii="Symbol" w:hAnsi="Symbol"/>
      </w:rPr>
    </w:lvl>
    <w:lvl w:ilvl="7" w:tentative="0">
      <w:start w:val="1"/>
      <w:numFmt w:val="bullet"/>
      <w:lvlText w:val="o"/>
      <w:lvlJc w:val="left"/>
      <w:pPr>
        <w:ind w:left="6280" w:hanging="360"/>
      </w:pPr>
      <w:rPr>
        <w:rFonts w:hint="default" w:ascii="Courier New" w:hAnsi="Courier New" w:cs="Courier New"/>
      </w:rPr>
    </w:lvl>
    <w:lvl w:ilvl="8" w:tentative="0">
      <w:start w:val="1"/>
      <w:numFmt w:val="bullet"/>
      <w:lvlText w:val=""/>
      <w:lvlJc w:val="left"/>
      <w:pPr>
        <w:ind w:left="7000" w:hanging="360"/>
      </w:pPr>
      <w:rPr>
        <w:rFonts w:hint="default" w:ascii="Wingdings" w:hAnsi="Wingdings"/>
      </w:rPr>
    </w:lvl>
  </w:abstractNum>
  <w:abstractNum w:abstractNumId="4">
    <w:nsid w:val="08584FD4"/>
    <w:multiLevelType w:val="multilevel"/>
    <w:tmpl w:val="08584FD4"/>
    <w:lvl w:ilvl="0" w:tentative="0">
      <w:start w:val="1"/>
      <w:numFmt w:val="bullet"/>
      <w:lvlText w:val="-"/>
      <w:lvlJc w:val="left"/>
      <w:pPr>
        <w:ind w:left="360" w:hanging="360"/>
      </w:pPr>
      <w:rPr>
        <w:rFonts w:hint="default" w:ascii="Aptos" w:hAnsi="Aptos"/>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5">
    <w:nsid w:val="0BC663EC"/>
    <w:multiLevelType w:val="multilevel"/>
    <w:tmpl w:val="0BC663EC"/>
    <w:lvl w:ilvl="0" w:tentative="0">
      <w:start w:val="1"/>
      <w:numFmt w:val="decimal"/>
      <w:lvlText w:val="%1."/>
      <w:lvlJc w:val="left"/>
      <w:pPr>
        <w:ind w:left="880" w:hanging="360"/>
      </w:pPr>
      <w:rPr>
        <w:rFonts w:hint="default"/>
      </w:rPr>
    </w:lvl>
    <w:lvl w:ilvl="1" w:tentative="0">
      <w:start w:val="1"/>
      <w:numFmt w:val="lowerLetter"/>
      <w:lvlText w:val="%2."/>
      <w:lvlJc w:val="left"/>
      <w:pPr>
        <w:ind w:left="1600" w:hanging="360"/>
      </w:pPr>
    </w:lvl>
    <w:lvl w:ilvl="2" w:tentative="0">
      <w:start w:val="1"/>
      <w:numFmt w:val="lowerRoman"/>
      <w:lvlText w:val="%3."/>
      <w:lvlJc w:val="right"/>
      <w:pPr>
        <w:ind w:left="2320" w:hanging="180"/>
      </w:pPr>
    </w:lvl>
    <w:lvl w:ilvl="3" w:tentative="0">
      <w:start w:val="1"/>
      <w:numFmt w:val="decimal"/>
      <w:lvlText w:val="%4."/>
      <w:lvlJc w:val="left"/>
      <w:pPr>
        <w:ind w:left="3040" w:hanging="360"/>
      </w:pPr>
    </w:lvl>
    <w:lvl w:ilvl="4" w:tentative="0">
      <w:start w:val="1"/>
      <w:numFmt w:val="lowerLetter"/>
      <w:lvlText w:val="%5."/>
      <w:lvlJc w:val="left"/>
      <w:pPr>
        <w:ind w:left="3760" w:hanging="360"/>
      </w:pPr>
    </w:lvl>
    <w:lvl w:ilvl="5" w:tentative="0">
      <w:start w:val="1"/>
      <w:numFmt w:val="lowerRoman"/>
      <w:lvlText w:val="%6."/>
      <w:lvlJc w:val="right"/>
      <w:pPr>
        <w:ind w:left="4480" w:hanging="180"/>
      </w:pPr>
    </w:lvl>
    <w:lvl w:ilvl="6" w:tentative="0">
      <w:start w:val="1"/>
      <w:numFmt w:val="decimal"/>
      <w:lvlText w:val="%7."/>
      <w:lvlJc w:val="left"/>
      <w:pPr>
        <w:ind w:left="5200" w:hanging="360"/>
      </w:pPr>
    </w:lvl>
    <w:lvl w:ilvl="7" w:tentative="0">
      <w:start w:val="1"/>
      <w:numFmt w:val="lowerLetter"/>
      <w:lvlText w:val="%8."/>
      <w:lvlJc w:val="left"/>
      <w:pPr>
        <w:ind w:left="5920" w:hanging="360"/>
      </w:pPr>
    </w:lvl>
    <w:lvl w:ilvl="8" w:tentative="0">
      <w:start w:val="1"/>
      <w:numFmt w:val="lowerRoman"/>
      <w:lvlText w:val="%9."/>
      <w:lvlJc w:val="right"/>
      <w:pPr>
        <w:ind w:left="6640" w:hanging="180"/>
      </w:pPr>
    </w:lvl>
  </w:abstractNum>
  <w:abstractNum w:abstractNumId="6">
    <w:nsid w:val="0E0C95BB"/>
    <w:multiLevelType w:val="multilevel"/>
    <w:tmpl w:val="0E0C95BB"/>
    <w:lvl w:ilvl="0" w:tentative="0">
      <w:start w:val="1"/>
      <w:numFmt w:val="bullet"/>
      <w:lvlText w:val="-"/>
      <w:lvlJc w:val="left"/>
      <w:pPr>
        <w:ind w:left="580" w:hanging="360"/>
      </w:pPr>
      <w:rPr>
        <w:rFonts w:hint="default" w:ascii="Aptos" w:hAnsi="Aptos"/>
      </w:rPr>
    </w:lvl>
    <w:lvl w:ilvl="1" w:tentative="0">
      <w:start w:val="1"/>
      <w:numFmt w:val="bullet"/>
      <w:lvlText w:val="o"/>
      <w:lvlJc w:val="left"/>
      <w:pPr>
        <w:ind w:left="1300" w:hanging="360"/>
      </w:pPr>
      <w:rPr>
        <w:rFonts w:hint="default" w:ascii="Courier New" w:hAnsi="Courier New"/>
      </w:rPr>
    </w:lvl>
    <w:lvl w:ilvl="2" w:tentative="0">
      <w:start w:val="1"/>
      <w:numFmt w:val="bullet"/>
      <w:lvlText w:val=""/>
      <w:lvlJc w:val="left"/>
      <w:pPr>
        <w:ind w:left="2020" w:hanging="360"/>
      </w:pPr>
      <w:rPr>
        <w:rFonts w:hint="default" w:ascii="Wingdings" w:hAnsi="Wingdings"/>
      </w:rPr>
    </w:lvl>
    <w:lvl w:ilvl="3" w:tentative="0">
      <w:start w:val="1"/>
      <w:numFmt w:val="bullet"/>
      <w:lvlText w:val=""/>
      <w:lvlJc w:val="left"/>
      <w:pPr>
        <w:ind w:left="2740" w:hanging="360"/>
      </w:pPr>
      <w:rPr>
        <w:rFonts w:hint="default" w:ascii="Symbol" w:hAnsi="Symbol"/>
      </w:rPr>
    </w:lvl>
    <w:lvl w:ilvl="4" w:tentative="0">
      <w:start w:val="1"/>
      <w:numFmt w:val="bullet"/>
      <w:lvlText w:val="o"/>
      <w:lvlJc w:val="left"/>
      <w:pPr>
        <w:ind w:left="3460" w:hanging="360"/>
      </w:pPr>
      <w:rPr>
        <w:rFonts w:hint="default" w:ascii="Courier New" w:hAnsi="Courier New"/>
      </w:rPr>
    </w:lvl>
    <w:lvl w:ilvl="5" w:tentative="0">
      <w:start w:val="1"/>
      <w:numFmt w:val="bullet"/>
      <w:lvlText w:val=""/>
      <w:lvlJc w:val="left"/>
      <w:pPr>
        <w:ind w:left="4180" w:hanging="360"/>
      </w:pPr>
      <w:rPr>
        <w:rFonts w:hint="default" w:ascii="Wingdings" w:hAnsi="Wingdings"/>
      </w:rPr>
    </w:lvl>
    <w:lvl w:ilvl="6" w:tentative="0">
      <w:start w:val="1"/>
      <w:numFmt w:val="bullet"/>
      <w:lvlText w:val=""/>
      <w:lvlJc w:val="left"/>
      <w:pPr>
        <w:ind w:left="4900" w:hanging="360"/>
      </w:pPr>
      <w:rPr>
        <w:rFonts w:hint="default" w:ascii="Symbol" w:hAnsi="Symbol"/>
      </w:rPr>
    </w:lvl>
    <w:lvl w:ilvl="7" w:tentative="0">
      <w:start w:val="1"/>
      <w:numFmt w:val="bullet"/>
      <w:lvlText w:val="o"/>
      <w:lvlJc w:val="left"/>
      <w:pPr>
        <w:ind w:left="5620" w:hanging="360"/>
      </w:pPr>
      <w:rPr>
        <w:rFonts w:hint="default" w:ascii="Courier New" w:hAnsi="Courier New"/>
      </w:rPr>
    </w:lvl>
    <w:lvl w:ilvl="8" w:tentative="0">
      <w:start w:val="1"/>
      <w:numFmt w:val="bullet"/>
      <w:lvlText w:val=""/>
      <w:lvlJc w:val="left"/>
      <w:pPr>
        <w:ind w:left="6340" w:hanging="360"/>
      </w:pPr>
      <w:rPr>
        <w:rFonts w:hint="default" w:ascii="Wingdings" w:hAnsi="Wingdings"/>
      </w:rPr>
    </w:lvl>
  </w:abstractNum>
  <w:abstractNum w:abstractNumId="7">
    <w:nsid w:val="0EC6F18B"/>
    <w:multiLevelType w:val="multilevel"/>
    <w:tmpl w:val="0EC6F18B"/>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10511EA6"/>
    <w:multiLevelType w:val="multilevel"/>
    <w:tmpl w:val="10511EA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80B0573"/>
    <w:multiLevelType w:val="multilevel"/>
    <w:tmpl w:val="180B0573"/>
    <w:lvl w:ilvl="0" w:tentative="0">
      <w:start w:val="1"/>
      <w:numFmt w:val="bullet"/>
      <w:lvlText w:val="o"/>
      <w:lvlJc w:val="left"/>
      <w:pPr>
        <w:ind w:left="460" w:hanging="360"/>
      </w:pPr>
      <w:rPr>
        <w:rFonts w:hint="default" w:ascii="Courier New" w:hAnsi="Courier New" w:cs="Courier New"/>
      </w:rPr>
    </w:lvl>
    <w:lvl w:ilvl="1" w:tentative="0">
      <w:start w:val="1"/>
      <w:numFmt w:val="bullet"/>
      <w:lvlText w:val="o"/>
      <w:lvlJc w:val="left"/>
      <w:pPr>
        <w:ind w:left="1180" w:hanging="360"/>
      </w:pPr>
      <w:rPr>
        <w:rFonts w:hint="default" w:ascii="Courier New" w:hAnsi="Courier New" w:cs="Courier New"/>
      </w:rPr>
    </w:lvl>
    <w:lvl w:ilvl="2" w:tentative="0">
      <w:start w:val="1"/>
      <w:numFmt w:val="bullet"/>
      <w:lvlText w:val=""/>
      <w:lvlJc w:val="left"/>
      <w:pPr>
        <w:ind w:left="1900" w:hanging="360"/>
      </w:pPr>
      <w:rPr>
        <w:rFonts w:hint="default" w:ascii="Wingdings" w:hAnsi="Wingdings"/>
      </w:rPr>
    </w:lvl>
    <w:lvl w:ilvl="3" w:tentative="0">
      <w:start w:val="1"/>
      <w:numFmt w:val="bullet"/>
      <w:lvlText w:val=""/>
      <w:lvlJc w:val="left"/>
      <w:pPr>
        <w:ind w:left="2620" w:hanging="360"/>
      </w:pPr>
      <w:rPr>
        <w:rFonts w:hint="default" w:ascii="Symbol" w:hAnsi="Symbol"/>
      </w:rPr>
    </w:lvl>
    <w:lvl w:ilvl="4" w:tentative="0">
      <w:start w:val="1"/>
      <w:numFmt w:val="bullet"/>
      <w:lvlText w:val="o"/>
      <w:lvlJc w:val="left"/>
      <w:pPr>
        <w:ind w:left="3340" w:hanging="360"/>
      </w:pPr>
      <w:rPr>
        <w:rFonts w:hint="default" w:ascii="Courier New" w:hAnsi="Courier New" w:cs="Courier New"/>
      </w:rPr>
    </w:lvl>
    <w:lvl w:ilvl="5" w:tentative="0">
      <w:start w:val="1"/>
      <w:numFmt w:val="bullet"/>
      <w:lvlText w:val=""/>
      <w:lvlJc w:val="left"/>
      <w:pPr>
        <w:ind w:left="4060" w:hanging="360"/>
      </w:pPr>
      <w:rPr>
        <w:rFonts w:hint="default" w:ascii="Wingdings" w:hAnsi="Wingdings"/>
      </w:rPr>
    </w:lvl>
    <w:lvl w:ilvl="6" w:tentative="0">
      <w:start w:val="1"/>
      <w:numFmt w:val="bullet"/>
      <w:lvlText w:val=""/>
      <w:lvlJc w:val="left"/>
      <w:pPr>
        <w:ind w:left="4780" w:hanging="360"/>
      </w:pPr>
      <w:rPr>
        <w:rFonts w:hint="default" w:ascii="Symbol" w:hAnsi="Symbol"/>
      </w:rPr>
    </w:lvl>
    <w:lvl w:ilvl="7" w:tentative="0">
      <w:start w:val="1"/>
      <w:numFmt w:val="bullet"/>
      <w:lvlText w:val="o"/>
      <w:lvlJc w:val="left"/>
      <w:pPr>
        <w:ind w:left="5500" w:hanging="360"/>
      </w:pPr>
      <w:rPr>
        <w:rFonts w:hint="default" w:ascii="Courier New" w:hAnsi="Courier New" w:cs="Courier New"/>
      </w:rPr>
    </w:lvl>
    <w:lvl w:ilvl="8" w:tentative="0">
      <w:start w:val="1"/>
      <w:numFmt w:val="bullet"/>
      <w:lvlText w:val=""/>
      <w:lvlJc w:val="left"/>
      <w:pPr>
        <w:ind w:left="6220" w:hanging="360"/>
      </w:pPr>
      <w:rPr>
        <w:rFonts w:hint="default" w:ascii="Wingdings" w:hAnsi="Wingdings"/>
      </w:rPr>
    </w:lvl>
  </w:abstractNum>
  <w:abstractNum w:abstractNumId="10">
    <w:nsid w:val="1E613D33"/>
    <w:multiLevelType w:val="multilevel"/>
    <w:tmpl w:val="1E613D33"/>
    <w:lvl w:ilvl="0" w:tentative="0">
      <w:start w:val="1"/>
      <w:numFmt w:val="bullet"/>
      <w:lvlText w:val="-"/>
      <w:lvlJc w:val="left"/>
      <w:pPr>
        <w:ind w:left="360" w:hanging="360"/>
      </w:pPr>
      <w:rPr>
        <w:rFonts w:hint="default" w:ascii="Aptos" w:hAnsi="Aptos"/>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11">
    <w:nsid w:val="1F8D2EFE"/>
    <w:multiLevelType w:val="multilevel"/>
    <w:tmpl w:val="1F8D2EFE"/>
    <w:lvl w:ilvl="0" w:tentative="0">
      <w:start w:val="1"/>
      <w:numFmt w:val="bullet"/>
      <w:lvlText w:val=""/>
      <w:lvlJc w:val="left"/>
      <w:pPr>
        <w:ind w:left="160" w:hanging="360"/>
      </w:pPr>
      <w:rPr>
        <w:rFonts w:hint="default" w:ascii="Symbol" w:hAnsi="Symbol"/>
      </w:rPr>
    </w:lvl>
    <w:lvl w:ilvl="1" w:tentative="0">
      <w:start w:val="1"/>
      <w:numFmt w:val="bullet"/>
      <w:lvlText w:val="o"/>
      <w:lvlJc w:val="left"/>
      <w:pPr>
        <w:ind w:left="880" w:hanging="360"/>
      </w:pPr>
      <w:rPr>
        <w:rFonts w:hint="default" w:ascii="Courier New" w:hAnsi="Courier New" w:cs="Courier New"/>
      </w:rPr>
    </w:lvl>
    <w:lvl w:ilvl="2" w:tentative="0">
      <w:start w:val="1"/>
      <w:numFmt w:val="bullet"/>
      <w:lvlText w:val=""/>
      <w:lvlJc w:val="left"/>
      <w:pPr>
        <w:ind w:left="1600" w:hanging="360"/>
      </w:pPr>
      <w:rPr>
        <w:rFonts w:hint="default" w:ascii="Wingdings" w:hAnsi="Wingdings"/>
      </w:rPr>
    </w:lvl>
    <w:lvl w:ilvl="3" w:tentative="0">
      <w:start w:val="1"/>
      <w:numFmt w:val="bullet"/>
      <w:lvlText w:val=""/>
      <w:lvlJc w:val="left"/>
      <w:pPr>
        <w:ind w:left="2320" w:hanging="360"/>
      </w:pPr>
      <w:rPr>
        <w:rFonts w:hint="default" w:ascii="Symbol" w:hAnsi="Symbol"/>
      </w:rPr>
    </w:lvl>
    <w:lvl w:ilvl="4" w:tentative="0">
      <w:start w:val="1"/>
      <w:numFmt w:val="bullet"/>
      <w:lvlText w:val="o"/>
      <w:lvlJc w:val="left"/>
      <w:pPr>
        <w:ind w:left="3040" w:hanging="360"/>
      </w:pPr>
      <w:rPr>
        <w:rFonts w:hint="default" w:ascii="Courier New" w:hAnsi="Courier New" w:cs="Courier New"/>
      </w:rPr>
    </w:lvl>
    <w:lvl w:ilvl="5" w:tentative="0">
      <w:start w:val="1"/>
      <w:numFmt w:val="bullet"/>
      <w:lvlText w:val=""/>
      <w:lvlJc w:val="left"/>
      <w:pPr>
        <w:ind w:left="3760" w:hanging="360"/>
      </w:pPr>
      <w:rPr>
        <w:rFonts w:hint="default" w:ascii="Wingdings" w:hAnsi="Wingdings"/>
      </w:rPr>
    </w:lvl>
    <w:lvl w:ilvl="6" w:tentative="0">
      <w:start w:val="1"/>
      <w:numFmt w:val="bullet"/>
      <w:lvlText w:val=""/>
      <w:lvlJc w:val="left"/>
      <w:pPr>
        <w:ind w:left="4480" w:hanging="360"/>
      </w:pPr>
      <w:rPr>
        <w:rFonts w:hint="default" w:ascii="Symbol" w:hAnsi="Symbol"/>
      </w:rPr>
    </w:lvl>
    <w:lvl w:ilvl="7" w:tentative="0">
      <w:start w:val="1"/>
      <w:numFmt w:val="bullet"/>
      <w:lvlText w:val="o"/>
      <w:lvlJc w:val="left"/>
      <w:pPr>
        <w:ind w:left="5200" w:hanging="360"/>
      </w:pPr>
      <w:rPr>
        <w:rFonts w:hint="default" w:ascii="Courier New" w:hAnsi="Courier New" w:cs="Courier New"/>
      </w:rPr>
    </w:lvl>
    <w:lvl w:ilvl="8" w:tentative="0">
      <w:start w:val="1"/>
      <w:numFmt w:val="bullet"/>
      <w:lvlText w:val=""/>
      <w:lvlJc w:val="left"/>
      <w:pPr>
        <w:ind w:left="5920" w:hanging="360"/>
      </w:pPr>
      <w:rPr>
        <w:rFonts w:hint="default" w:ascii="Wingdings" w:hAnsi="Wingdings"/>
      </w:rPr>
    </w:lvl>
  </w:abstractNum>
  <w:abstractNum w:abstractNumId="12">
    <w:nsid w:val="238B4FD1"/>
    <w:multiLevelType w:val="multilevel"/>
    <w:tmpl w:val="238B4FD1"/>
    <w:lvl w:ilvl="0" w:tentative="0">
      <w:start w:val="1"/>
      <w:numFmt w:val="bullet"/>
      <w:lvlText w:val=""/>
      <w:lvlJc w:val="left"/>
      <w:pPr>
        <w:ind w:left="520" w:hanging="360"/>
      </w:pPr>
      <w:rPr>
        <w:rFonts w:hint="default" w:ascii="Symbol" w:hAnsi="Symbol"/>
      </w:rPr>
    </w:lvl>
    <w:lvl w:ilvl="1" w:tentative="0">
      <w:start w:val="1"/>
      <w:numFmt w:val="bullet"/>
      <w:lvlText w:val="o"/>
      <w:lvlJc w:val="left"/>
      <w:pPr>
        <w:ind w:left="1240" w:hanging="360"/>
      </w:pPr>
      <w:rPr>
        <w:rFonts w:hint="default" w:ascii="Courier New" w:hAnsi="Courier New" w:cs="Courier New"/>
      </w:rPr>
    </w:lvl>
    <w:lvl w:ilvl="2" w:tentative="0">
      <w:start w:val="1"/>
      <w:numFmt w:val="bullet"/>
      <w:lvlText w:val=""/>
      <w:lvlJc w:val="left"/>
      <w:pPr>
        <w:ind w:left="1960" w:hanging="360"/>
      </w:pPr>
      <w:rPr>
        <w:rFonts w:hint="default" w:ascii="Wingdings" w:hAnsi="Wingdings"/>
      </w:rPr>
    </w:lvl>
    <w:lvl w:ilvl="3" w:tentative="0">
      <w:start w:val="1"/>
      <w:numFmt w:val="bullet"/>
      <w:lvlText w:val=""/>
      <w:lvlJc w:val="left"/>
      <w:pPr>
        <w:ind w:left="2680" w:hanging="360"/>
      </w:pPr>
      <w:rPr>
        <w:rFonts w:hint="default" w:ascii="Symbol" w:hAnsi="Symbol"/>
      </w:rPr>
    </w:lvl>
    <w:lvl w:ilvl="4" w:tentative="0">
      <w:start w:val="1"/>
      <w:numFmt w:val="bullet"/>
      <w:lvlText w:val="o"/>
      <w:lvlJc w:val="left"/>
      <w:pPr>
        <w:ind w:left="3400" w:hanging="360"/>
      </w:pPr>
      <w:rPr>
        <w:rFonts w:hint="default" w:ascii="Courier New" w:hAnsi="Courier New" w:cs="Courier New"/>
      </w:rPr>
    </w:lvl>
    <w:lvl w:ilvl="5" w:tentative="0">
      <w:start w:val="1"/>
      <w:numFmt w:val="bullet"/>
      <w:lvlText w:val=""/>
      <w:lvlJc w:val="left"/>
      <w:pPr>
        <w:ind w:left="4120" w:hanging="360"/>
      </w:pPr>
      <w:rPr>
        <w:rFonts w:hint="default" w:ascii="Wingdings" w:hAnsi="Wingdings"/>
      </w:rPr>
    </w:lvl>
    <w:lvl w:ilvl="6" w:tentative="0">
      <w:start w:val="1"/>
      <w:numFmt w:val="bullet"/>
      <w:lvlText w:val=""/>
      <w:lvlJc w:val="left"/>
      <w:pPr>
        <w:ind w:left="4840" w:hanging="360"/>
      </w:pPr>
      <w:rPr>
        <w:rFonts w:hint="default" w:ascii="Symbol" w:hAnsi="Symbol"/>
      </w:rPr>
    </w:lvl>
    <w:lvl w:ilvl="7" w:tentative="0">
      <w:start w:val="1"/>
      <w:numFmt w:val="bullet"/>
      <w:lvlText w:val="o"/>
      <w:lvlJc w:val="left"/>
      <w:pPr>
        <w:ind w:left="5560" w:hanging="360"/>
      </w:pPr>
      <w:rPr>
        <w:rFonts w:hint="default" w:ascii="Courier New" w:hAnsi="Courier New" w:cs="Courier New"/>
      </w:rPr>
    </w:lvl>
    <w:lvl w:ilvl="8" w:tentative="0">
      <w:start w:val="1"/>
      <w:numFmt w:val="bullet"/>
      <w:lvlText w:val=""/>
      <w:lvlJc w:val="left"/>
      <w:pPr>
        <w:ind w:left="6280" w:hanging="360"/>
      </w:pPr>
      <w:rPr>
        <w:rFonts w:hint="default" w:ascii="Wingdings" w:hAnsi="Wingdings"/>
      </w:rPr>
    </w:lvl>
  </w:abstractNum>
  <w:abstractNum w:abstractNumId="13">
    <w:nsid w:val="239B2DC0"/>
    <w:multiLevelType w:val="multilevel"/>
    <w:tmpl w:val="239B2DC0"/>
    <w:lvl w:ilvl="0" w:tentative="0">
      <w:start w:val="1"/>
      <w:numFmt w:val="bullet"/>
      <w:lvlText w:val=""/>
      <w:lvlJc w:val="left"/>
      <w:pPr>
        <w:ind w:left="1240" w:hanging="360"/>
      </w:pPr>
      <w:rPr>
        <w:rFonts w:hint="default" w:ascii="Symbol" w:hAnsi="Symbol"/>
      </w:rPr>
    </w:lvl>
    <w:lvl w:ilvl="1" w:tentative="0">
      <w:start w:val="1"/>
      <w:numFmt w:val="bullet"/>
      <w:lvlText w:val="o"/>
      <w:lvlJc w:val="left"/>
      <w:pPr>
        <w:ind w:left="1960" w:hanging="360"/>
      </w:pPr>
      <w:rPr>
        <w:rFonts w:hint="default" w:ascii="Courier New" w:hAnsi="Courier New" w:cs="Courier New"/>
      </w:rPr>
    </w:lvl>
    <w:lvl w:ilvl="2" w:tentative="0">
      <w:start w:val="1"/>
      <w:numFmt w:val="bullet"/>
      <w:lvlText w:val=""/>
      <w:lvlJc w:val="left"/>
      <w:pPr>
        <w:ind w:left="2680" w:hanging="360"/>
      </w:pPr>
      <w:rPr>
        <w:rFonts w:hint="default" w:ascii="Wingdings" w:hAnsi="Wingdings"/>
      </w:rPr>
    </w:lvl>
    <w:lvl w:ilvl="3" w:tentative="0">
      <w:start w:val="1"/>
      <w:numFmt w:val="bullet"/>
      <w:lvlText w:val=""/>
      <w:lvlJc w:val="left"/>
      <w:pPr>
        <w:ind w:left="3400" w:hanging="360"/>
      </w:pPr>
      <w:rPr>
        <w:rFonts w:hint="default" w:ascii="Symbol" w:hAnsi="Symbol"/>
      </w:rPr>
    </w:lvl>
    <w:lvl w:ilvl="4" w:tentative="0">
      <w:start w:val="1"/>
      <w:numFmt w:val="bullet"/>
      <w:lvlText w:val="o"/>
      <w:lvlJc w:val="left"/>
      <w:pPr>
        <w:ind w:left="4120" w:hanging="360"/>
      </w:pPr>
      <w:rPr>
        <w:rFonts w:hint="default" w:ascii="Courier New" w:hAnsi="Courier New" w:cs="Courier New"/>
      </w:rPr>
    </w:lvl>
    <w:lvl w:ilvl="5" w:tentative="0">
      <w:start w:val="1"/>
      <w:numFmt w:val="bullet"/>
      <w:lvlText w:val=""/>
      <w:lvlJc w:val="left"/>
      <w:pPr>
        <w:ind w:left="4840" w:hanging="360"/>
      </w:pPr>
      <w:rPr>
        <w:rFonts w:hint="default" w:ascii="Wingdings" w:hAnsi="Wingdings"/>
      </w:rPr>
    </w:lvl>
    <w:lvl w:ilvl="6" w:tentative="0">
      <w:start w:val="1"/>
      <w:numFmt w:val="bullet"/>
      <w:lvlText w:val=""/>
      <w:lvlJc w:val="left"/>
      <w:pPr>
        <w:ind w:left="5560" w:hanging="360"/>
      </w:pPr>
      <w:rPr>
        <w:rFonts w:hint="default" w:ascii="Symbol" w:hAnsi="Symbol"/>
      </w:rPr>
    </w:lvl>
    <w:lvl w:ilvl="7" w:tentative="0">
      <w:start w:val="1"/>
      <w:numFmt w:val="bullet"/>
      <w:lvlText w:val="o"/>
      <w:lvlJc w:val="left"/>
      <w:pPr>
        <w:ind w:left="6280" w:hanging="360"/>
      </w:pPr>
      <w:rPr>
        <w:rFonts w:hint="default" w:ascii="Courier New" w:hAnsi="Courier New" w:cs="Courier New"/>
      </w:rPr>
    </w:lvl>
    <w:lvl w:ilvl="8" w:tentative="0">
      <w:start w:val="1"/>
      <w:numFmt w:val="bullet"/>
      <w:lvlText w:val=""/>
      <w:lvlJc w:val="left"/>
      <w:pPr>
        <w:ind w:left="7000" w:hanging="360"/>
      </w:pPr>
      <w:rPr>
        <w:rFonts w:hint="default" w:ascii="Wingdings" w:hAnsi="Wingdings"/>
      </w:rPr>
    </w:lvl>
  </w:abstractNum>
  <w:abstractNum w:abstractNumId="14">
    <w:nsid w:val="24D715FB"/>
    <w:multiLevelType w:val="multilevel"/>
    <w:tmpl w:val="24D715FB"/>
    <w:lvl w:ilvl="0" w:tentative="0">
      <w:start w:val="1"/>
      <w:numFmt w:val="bullet"/>
      <w:lvlText w:val="o"/>
      <w:lvlJc w:val="left"/>
      <w:pPr>
        <w:ind w:left="2040" w:hanging="360"/>
      </w:pPr>
      <w:rPr>
        <w:rFonts w:hint="default" w:ascii="Courier New" w:hAnsi="Courier New" w:cs="Courier New"/>
      </w:rPr>
    </w:lvl>
    <w:lvl w:ilvl="1" w:tentative="0">
      <w:start w:val="1"/>
      <w:numFmt w:val="bullet"/>
      <w:lvlText w:val="o"/>
      <w:lvlJc w:val="left"/>
      <w:pPr>
        <w:ind w:left="2760" w:hanging="360"/>
      </w:pPr>
      <w:rPr>
        <w:rFonts w:hint="default" w:ascii="Courier New" w:hAnsi="Courier New" w:cs="Courier New"/>
      </w:rPr>
    </w:lvl>
    <w:lvl w:ilvl="2" w:tentative="0">
      <w:start w:val="1"/>
      <w:numFmt w:val="bullet"/>
      <w:lvlText w:val=""/>
      <w:lvlJc w:val="left"/>
      <w:pPr>
        <w:ind w:left="3480" w:hanging="360"/>
      </w:pPr>
      <w:rPr>
        <w:rFonts w:hint="default" w:ascii="Wingdings" w:hAnsi="Wingdings"/>
      </w:rPr>
    </w:lvl>
    <w:lvl w:ilvl="3" w:tentative="0">
      <w:start w:val="1"/>
      <w:numFmt w:val="bullet"/>
      <w:lvlText w:val=""/>
      <w:lvlJc w:val="left"/>
      <w:pPr>
        <w:ind w:left="4200" w:hanging="360"/>
      </w:pPr>
      <w:rPr>
        <w:rFonts w:hint="default" w:ascii="Symbol" w:hAnsi="Symbol"/>
      </w:rPr>
    </w:lvl>
    <w:lvl w:ilvl="4" w:tentative="0">
      <w:start w:val="1"/>
      <w:numFmt w:val="bullet"/>
      <w:lvlText w:val="o"/>
      <w:lvlJc w:val="left"/>
      <w:pPr>
        <w:ind w:left="4920" w:hanging="360"/>
      </w:pPr>
      <w:rPr>
        <w:rFonts w:hint="default" w:ascii="Courier New" w:hAnsi="Courier New" w:cs="Courier New"/>
      </w:rPr>
    </w:lvl>
    <w:lvl w:ilvl="5" w:tentative="0">
      <w:start w:val="1"/>
      <w:numFmt w:val="bullet"/>
      <w:lvlText w:val=""/>
      <w:lvlJc w:val="left"/>
      <w:pPr>
        <w:ind w:left="5640" w:hanging="360"/>
      </w:pPr>
      <w:rPr>
        <w:rFonts w:hint="default" w:ascii="Wingdings" w:hAnsi="Wingdings"/>
      </w:rPr>
    </w:lvl>
    <w:lvl w:ilvl="6" w:tentative="0">
      <w:start w:val="1"/>
      <w:numFmt w:val="bullet"/>
      <w:lvlText w:val=""/>
      <w:lvlJc w:val="left"/>
      <w:pPr>
        <w:ind w:left="6360" w:hanging="360"/>
      </w:pPr>
      <w:rPr>
        <w:rFonts w:hint="default" w:ascii="Symbol" w:hAnsi="Symbol"/>
      </w:rPr>
    </w:lvl>
    <w:lvl w:ilvl="7" w:tentative="0">
      <w:start w:val="1"/>
      <w:numFmt w:val="bullet"/>
      <w:lvlText w:val="o"/>
      <w:lvlJc w:val="left"/>
      <w:pPr>
        <w:ind w:left="7080" w:hanging="360"/>
      </w:pPr>
      <w:rPr>
        <w:rFonts w:hint="default" w:ascii="Courier New" w:hAnsi="Courier New" w:cs="Courier New"/>
      </w:rPr>
    </w:lvl>
    <w:lvl w:ilvl="8" w:tentative="0">
      <w:start w:val="1"/>
      <w:numFmt w:val="bullet"/>
      <w:lvlText w:val=""/>
      <w:lvlJc w:val="left"/>
      <w:pPr>
        <w:ind w:left="7800" w:hanging="360"/>
      </w:pPr>
      <w:rPr>
        <w:rFonts w:hint="default" w:ascii="Wingdings" w:hAnsi="Wingdings"/>
      </w:rPr>
    </w:lvl>
  </w:abstractNum>
  <w:abstractNum w:abstractNumId="15">
    <w:nsid w:val="259AAA23"/>
    <w:multiLevelType w:val="multilevel"/>
    <w:tmpl w:val="259AAA2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28988E80"/>
    <w:multiLevelType w:val="multilevel"/>
    <w:tmpl w:val="28988E80"/>
    <w:lvl w:ilvl="0" w:tentative="0">
      <w:start w:val="1"/>
      <w:numFmt w:val="bullet"/>
      <w:lvlText w:val="-"/>
      <w:lvlJc w:val="left"/>
      <w:pPr>
        <w:ind w:left="580" w:hanging="360"/>
      </w:pPr>
      <w:rPr>
        <w:rFonts w:hint="default" w:ascii="Aptos" w:hAnsi="Aptos"/>
      </w:rPr>
    </w:lvl>
    <w:lvl w:ilvl="1" w:tentative="0">
      <w:start w:val="1"/>
      <w:numFmt w:val="bullet"/>
      <w:lvlText w:val="o"/>
      <w:lvlJc w:val="left"/>
      <w:pPr>
        <w:ind w:left="1300" w:hanging="360"/>
      </w:pPr>
      <w:rPr>
        <w:rFonts w:hint="default" w:ascii="Courier New" w:hAnsi="Courier New"/>
      </w:rPr>
    </w:lvl>
    <w:lvl w:ilvl="2" w:tentative="0">
      <w:start w:val="1"/>
      <w:numFmt w:val="bullet"/>
      <w:lvlText w:val=""/>
      <w:lvlJc w:val="left"/>
      <w:pPr>
        <w:ind w:left="2020" w:hanging="360"/>
      </w:pPr>
      <w:rPr>
        <w:rFonts w:hint="default" w:ascii="Wingdings" w:hAnsi="Wingdings"/>
      </w:rPr>
    </w:lvl>
    <w:lvl w:ilvl="3" w:tentative="0">
      <w:start w:val="1"/>
      <w:numFmt w:val="bullet"/>
      <w:lvlText w:val=""/>
      <w:lvlJc w:val="left"/>
      <w:pPr>
        <w:ind w:left="2740" w:hanging="360"/>
      </w:pPr>
      <w:rPr>
        <w:rFonts w:hint="default" w:ascii="Symbol" w:hAnsi="Symbol"/>
      </w:rPr>
    </w:lvl>
    <w:lvl w:ilvl="4" w:tentative="0">
      <w:start w:val="1"/>
      <w:numFmt w:val="bullet"/>
      <w:lvlText w:val="o"/>
      <w:lvlJc w:val="left"/>
      <w:pPr>
        <w:ind w:left="3460" w:hanging="360"/>
      </w:pPr>
      <w:rPr>
        <w:rFonts w:hint="default" w:ascii="Courier New" w:hAnsi="Courier New"/>
      </w:rPr>
    </w:lvl>
    <w:lvl w:ilvl="5" w:tentative="0">
      <w:start w:val="1"/>
      <w:numFmt w:val="bullet"/>
      <w:lvlText w:val=""/>
      <w:lvlJc w:val="left"/>
      <w:pPr>
        <w:ind w:left="4180" w:hanging="360"/>
      </w:pPr>
      <w:rPr>
        <w:rFonts w:hint="default" w:ascii="Wingdings" w:hAnsi="Wingdings"/>
      </w:rPr>
    </w:lvl>
    <w:lvl w:ilvl="6" w:tentative="0">
      <w:start w:val="1"/>
      <w:numFmt w:val="bullet"/>
      <w:lvlText w:val=""/>
      <w:lvlJc w:val="left"/>
      <w:pPr>
        <w:ind w:left="4900" w:hanging="360"/>
      </w:pPr>
      <w:rPr>
        <w:rFonts w:hint="default" w:ascii="Symbol" w:hAnsi="Symbol"/>
      </w:rPr>
    </w:lvl>
    <w:lvl w:ilvl="7" w:tentative="0">
      <w:start w:val="1"/>
      <w:numFmt w:val="bullet"/>
      <w:lvlText w:val="o"/>
      <w:lvlJc w:val="left"/>
      <w:pPr>
        <w:ind w:left="5620" w:hanging="360"/>
      </w:pPr>
      <w:rPr>
        <w:rFonts w:hint="default" w:ascii="Courier New" w:hAnsi="Courier New"/>
      </w:rPr>
    </w:lvl>
    <w:lvl w:ilvl="8" w:tentative="0">
      <w:start w:val="1"/>
      <w:numFmt w:val="bullet"/>
      <w:lvlText w:val=""/>
      <w:lvlJc w:val="left"/>
      <w:pPr>
        <w:ind w:left="6340" w:hanging="360"/>
      </w:pPr>
      <w:rPr>
        <w:rFonts w:hint="default" w:ascii="Wingdings" w:hAnsi="Wingdings"/>
      </w:rPr>
    </w:lvl>
  </w:abstractNum>
  <w:abstractNum w:abstractNumId="17">
    <w:nsid w:val="2FCE278B"/>
    <w:multiLevelType w:val="multilevel"/>
    <w:tmpl w:val="2FCE278B"/>
    <w:lvl w:ilvl="0" w:tentative="0">
      <w:start w:val="1"/>
      <w:numFmt w:val="bullet"/>
      <w:lvlText w:val=""/>
      <w:lvlJc w:val="left"/>
      <w:pPr>
        <w:ind w:left="1240" w:hanging="360"/>
      </w:pPr>
      <w:rPr>
        <w:rFonts w:hint="default" w:ascii="Symbol" w:hAnsi="Symbol"/>
      </w:rPr>
    </w:lvl>
    <w:lvl w:ilvl="1" w:tentative="0">
      <w:start w:val="1"/>
      <w:numFmt w:val="bullet"/>
      <w:lvlText w:val="o"/>
      <w:lvlJc w:val="left"/>
      <w:pPr>
        <w:ind w:left="1960" w:hanging="360"/>
      </w:pPr>
      <w:rPr>
        <w:rFonts w:hint="default" w:ascii="Courier New" w:hAnsi="Courier New" w:cs="Courier New"/>
      </w:rPr>
    </w:lvl>
    <w:lvl w:ilvl="2" w:tentative="0">
      <w:start w:val="1"/>
      <w:numFmt w:val="bullet"/>
      <w:lvlText w:val=""/>
      <w:lvlJc w:val="left"/>
      <w:pPr>
        <w:ind w:left="2680" w:hanging="360"/>
      </w:pPr>
      <w:rPr>
        <w:rFonts w:hint="default" w:ascii="Wingdings" w:hAnsi="Wingdings"/>
      </w:rPr>
    </w:lvl>
    <w:lvl w:ilvl="3" w:tentative="0">
      <w:start w:val="1"/>
      <w:numFmt w:val="bullet"/>
      <w:lvlText w:val=""/>
      <w:lvlJc w:val="left"/>
      <w:pPr>
        <w:ind w:left="3400" w:hanging="360"/>
      </w:pPr>
      <w:rPr>
        <w:rFonts w:hint="default" w:ascii="Symbol" w:hAnsi="Symbol"/>
      </w:rPr>
    </w:lvl>
    <w:lvl w:ilvl="4" w:tentative="0">
      <w:start w:val="1"/>
      <w:numFmt w:val="bullet"/>
      <w:lvlText w:val="o"/>
      <w:lvlJc w:val="left"/>
      <w:pPr>
        <w:ind w:left="4120" w:hanging="360"/>
      </w:pPr>
      <w:rPr>
        <w:rFonts w:hint="default" w:ascii="Courier New" w:hAnsi="Courier New" w:cs="Courier New"/>
      </w:rPr>
    </w:lvl>
    <w:lvl w:ilvl="5" w:tentative="0">
      <w:start w:val="1"/>
      <w:numFmt w:val="bullet"/>
      <w:lvlText w:val=""/>
      <w:lvlJc w:val="left"/>
      <w:pPr>
        <w:ind w:left="4840" w:hanging="360"/>
      </w:pPr>
      <w:rPr>
        <w:rFonts w:hint="default" w:ascii="Wingdings" w:hAnsi="Wingdings"/>
      </w:rPr>
    </w:lvl>
    <w:lvl w:ilvl="6" w:tentative="0">
      <w:start w:val="1"/>
      <w:numFmt w:val="bullet"/>
      <w:lvlText w:val=""/>
      <w:lvlJc w:val="left"/>
      <w:pPr>
        <w:ind w:left="5560" w:hanging="360"/>
      </w:pPr>
      <w:rPr>
        <w:rFonts w:hint="default" w:ascii="Symbol" w:hAnsi="Symbol"/>
      </w:rPr>
    </w:lvl>
    <w:lvl w:ilvl="7" w:tentative="0">
      <w:start w:val="1"/>
      <w:numFmt w:val="bullet"/>
      <w:lvlText w:val="o"/>
      <w:lvlJc w:val="left"/>
      <w:pPr>
        <w:ind w:left="6280" w:hanging="360"/>
      </w:pPr>
      <w:rPr>
        <w:rFonts w:hint="default" w:ascii="Courier New" w:hAnsi="Courier New" w:cs="Courier New"/>
      </w:rPr>
    </w:lvl>
    <w:lvl w:ilvl="8" w:tentative="0">
      <w:start w:val="1"/>
      <w:numFmt w:val="bullet"/>
      <w:lvlText w:val=""/>
      <w:lvlJc w:val="left"/>
      <w:pPr>
        <w:ind w:left="7000" w:hanging="360"/>
      </w:pPr>
      <w:rPr>
        <w:rFonts w:hint="default" w:ascii="Wingdings" w:hAnsi="Wingdings"/>
      </w:rPr>
    </w:lvl>
  </w:abstractNum>
  <w:abstractNum w:abstractNumId="18">
    <w:nsid w:val="38931C43"/>
    <w:multiLevelType w:val="multilevel"/>
    <w:tmpl w:val="38931C43"/>
    <w:lvl w:ilvl="0" w:tentative="0">
      <w:start w:val="1"/>
      <w:numFmt w:val="bullet"/>
      <w:lvlText w:val=""/>
      <w:lvlJc w:val="left"/>
      <w:pPr>
        <w:ind w:left="1240" w:hanging="360"/>
      </w:pPr>
      <w:rPr>
        <w:rFonts w:hint="default" w:ascii="Symbol" w:hAnsi="Symbol"/>
      </w:rPr>
    </w:lvl>
    <w:lvl w:ilvl="1" w:tentative="0">
      <w:start w:val="1"/>
      <w:numFmt w:val="bullet"/>
      <w:lvlText w:val="o"/>
      <w:lvlJc w:val="left"/>
      <w:pPr>
        <w:ind w:left="1960" w:hanging="360"/>
      </w:pPr>
      <w:rPr>
        <w:rFonts w:hint="default" w:ascii="Courier New" w:hAnsi="Courier New" w:cs="Courier New"/>
      </w:rPr>
    </w:lvl>
    <w:lvl w:ilvl="2" w:tentative="0">
      <w:start w:val="1"/>
      <w:numFmt w:val="bullet"/>
      <w:lvlText w:val=""/>
      <w:lvlJc w:val="left"/>
      <w:pPr>
        <w:ind w:left="2680" w:hanging="360"/>
      </w:pPr>
      <w:rPr>
        <w:rFonts w:hint="default" w:ascii="Wingdings" w:hAnsi="Wingdings"/>
      </w:rPr>
    </w:lvl>
    <w:lvl w:ilvl="3" w:tentative="0">
      <w:start w:val="1"/>
      <w:numFmt w:val="bullet"/>
      <w:lvlText w:val=""/>
      <w:lvlJc w:val="left"/>
      <w:pPr>
        <w:ind w:left="3400" w:hanging="360"/>
      </w:pPr>
      <w:rPr>
        <w:rFonts w:hint="default" w:ascii="Symbol" w:hAnsi="Symbol"/>
      </w:rPr>
    </w:lvl>
    <w:lvl w:ilvl="4" w:tentative="0">
      <w:start w:val="1"/>
      <w:numFmt w:val="bullet"/>
      <w:lvlText w:val="o"/>
      <w:lvlJc w:val="left"/>
      <w:pPr>
        <w:ind w:left="4120" w:hanging="360"/>
      </w:pPr>
      <w:rPr>
        <w:rFonts w:hint="default" w:ascii="Courier New" w:hAnsi="Courier New" w:cs="Courier New"/>
      </w:rPr>
    </w:lvl>
    <w:lvl w:ilvl="5" w:tentative="0">
      <w:start w:val="1"/>
      <w:numFmt w:val="bullet"/>
      <w:lvlText w:val=""/>
      <w:lvlJc w:val="left"/>
      <w:pPr>
        <w:ind w:left="4840" w:hanging="360"/>
      </w:pPr>
      <w:rPr>
        <w:rFonts w:hint="default" w:ascii="Wingdings" w:hAnsi="Wingdings"/>
      </w:rPr>
    </w:lvl>
    <w:lvl w:ilvl="6" w:tentative="0">
      <w:start w:val="1"/>
      <w:numFmt w:val="bullet"/>
      <w:lvlText w:val=""/>
      <w:lvlJc w:val="left"/>
      <w:pPr>
        <w:ind w:left="5560" w:hanging="360"/>
      </w:pPr>
      <w:rPr>
        <w:rFonts w:hint="default" w:ascii="Symbol" w:hAnsi="Symbol"/>
      </w:rPr>
    </w:lvl>
    <w:lvl w:ilvl="7" w:tentative="0">
      <w:start w:val="1"/>
      <w:numFmt w:val="bullet"/>
      <w:lvlText w:val="o"/>
      <w:lvlJc w:val="left"/>
      <w:pPr>
        <w:ind w:left="6280" w:hanging="360"/>
      </w:pPr>
      <w:rPr>
        <w:rFonts w:hint="default" w:ascii="Courier New" w:hAnsi="Courier New" w:cs="Courier New"/>
      </w:rPr>
    </w:lvl>
    <w:lvl w:ilvl="8" w:tentative="0">
      <w:start w:val="1"/>
      <w:numFmt w:val="bullet"/>
      <w:lvlText w:val=""/>
      <w:lvlJc w:val="left"/>
      <w:pPr>
        <w:ind w:left="7000" w:hanging="360"/>
      </w:pPr>
      <w:rPr>
        <w:rFonts w:hint="default" w:ascii="Wingdings" w:hAnsi="Wingdings"/>
      </w:rPr>
    </w:lvl>
  </w:abstractNum>
  <w:abstractNum w:abstractNumId="19">
    <w:nsid w:val="3E8366CD"/>
    <w:multiLevelType w:val="multilevel"/>
    <w:tmpl w:val="3E8366CD"/>
    <w:lvl w:ilvl="0" w:tentative="0">
      <w:start w:val="1"/>
      <w:numFmt w:val="bullet"/>
      <w:lvlText w:val=""/>
      <w:lvlJc w:val="left"/>
      <w:pPr>
        <w:ind w:left="160" w:hanging="360"/>
      </w:pPr>
      <w:rPr>
        <w:rFonts w:hint="default" w:ascii="Symbol" w:hAnsi="Symbol"/>
      </w:rPr>
    </w:lvl>
    <w:lvl w:ilvl="1" w:tentative="0">
      <w:start w:val="1"/>
      <w:numFmt w:val="bullet"/>
      <w:lvlText w:val="o"/>
      <w:lvlJc w:val="left"/>
      <w:pPr>
        <w:ind w:left="880" w:hanging="360"/>
      </w:pPr>
      <w:rPr>
        <w:rFonts w:hint="default" w:ascii="Courier New" w:hAnsi="Courier New" w:cs="Courier New"/>
      </w:rPr>
    </w:lvl>
    <w:lvl w:ilvl="2" w:tentative="0">
      <w:start w:val="1"/>
      <w:numFmt w:val="bullet"/>
      <w:lvlText w:val=""/>
      <w:lvlJc w:val="left"/>
      <w:pPr>
        <w:ind w:left="1600" w:hanging="360"/>
      </w:pPr>
      <w:rPr>
        <w:rFonts w:hint="default" w:ascii="Wingdings" w:hAnsi="Wingdings"/>
      </w:rPr>
    </w:lvl>
    <w:lvl w:ilvl="3" w:tentative="0">
      <w:start w:val="1"/>
      <w:numFmt w:val="bullet"/>
      <w:lvlText w:val=""/>
      <w:lvlJc w:val="left"/>
      <w:pPr>
        <w:ind w:left="2320" w:hanging="360"/>
      </w:pPr>
      <w:rPr>
        <w:rFonts w:hint="default" w:ascii="Symbol" w:hAnsi="Symbol"/>
      </w:rPr>
    </w:lvl>
    <w:lvl w:ilvl="4" w:tentative="0">
      <w:start w:val="1"/>
      <w:numFmt w:val="bullet"/>
      <w:lvlText w:val="o"/>
      <w:lvlJc w:val="left"/>
      <w:pPr>
        <w:ind w:left="3040" w:hanging="360"/>
      </w:pPr>
      <w:rPr>
        <w:rFonts w:hint="default" w:ascii="Courier New" w:hAnsi="Courier New" w:cs="Courier New"/>
      </w:rPr>
    </w:lvl>
    <w:lvl w:ilvl="5" w:tentative="0">
      <w:start w:val="1"/>
      <w:numFmt w:val="bullet"/>
      <w:lvlText w:val=""/>
      <w:lvlJc w:val="left"/>
      <w:pPr>
        <w:ind w:left="3760" w:hanging="360"/>
      </w:pPr>
      <w:rPr>
        <w:rFonts w:hint="default" w:ascii="Wingdings" w:hAnsi="Wingdings"/>
      </w:rPr>
    </w:lvl>
    <w:lvl w:ilvl="6" w:tentative="0">
      <w:start w:val="1"/>
      <w:numFmt w:val="bullet"/>
      <w:lvlText w:val=""/>
      <w:lvlJc w:val="left"/>
      <w:pPr>
        <w:ind w:left="4480" w:hanging="360"/>
      </w:pPr>
      <w:rPr>
        <w:rFonts w:hint="default" w:ascii="Symbol" w:hAnsi="Symbol"/>
      </w:rPr>
    </w:lvl>
    <w:lvl w:ilvl="7" w:tentative="0">
      <w:start w:val="1"/>
      <w:numFmt w:val="bullet"/>
      <w:lvlText w:val="o"/>
      <w:lvlJc w:val="left"/>
      <w:pPr>
        <w:ind w:left="5200" w:hanging="360"/>
      </w:pPr>
      <w:rPr>
        <w:rFonts w:hint="default" w:ascii="Courier New" w:hAnsi="Courier New" w:cs="Courier New"/>
      </w:rPr>
    </w:lvl>
    <w:lvl w:ilvl="8" w:tentative="0">
      <w:start w:val="1"/>
      <w:numFmt w:val="bullet"/>
      <w:lvlText w:val=""/>
      <w:lvlJc w:val="left"/>
      <w:pPr>
        <w:ind w:left="5920" w:hanging="360"/>
      </w:pPr>
      <w:rPr>
        <w:rFonts w:hint="default" w:ascii="Wingdings" w:hAnsi="Wingdings"/>
      </w:rPr>
    </w:lvl>
  </w:abstractNum>
  <w:abstractNum w:abstractNumId="20">
    <w:nsid w:val="4CAEB437"/>
    <w:multiLevelType w:val="multilevel"/>
    <w:tmpl w:val="4CAEB437"/>
    <w:lvl w:ilvl="0" w:tentative="0">
      <w:start w:val="1"/>
      <w:numFmt w:val="bullet"/>
      <w:lvlText w:val="-"/>
      <w:lvlJc w:val="left"/>
      <w:pPr>
        <w:ind w:left="580" w:hanging="360"/>
      </w:pPr>
      <w:rPr>
        <w:rFonts w:hint="default" w:ascii="Aptos" w:hAnsi="Aptos"/>
      </w:rPr>
    </w:lvl>
    <w:lvl w:ilvl="1" w:tentative="0">
      <w:start w:val="1"/>
      <w:numFmt w:val="bullet"/>
      <w:lvlText w:val="o"/>
      <w:lvlJc w:val="left"/>
      <w:pPr>
        <w:ind w:left="1300" w:hanging="360"/>
      </w:pPr>
      <w:rPr>
        <w:rFonts w:hint="default" w:ascii="Courier New" w:hAnsi="Courier New"/>
      </w:rPr>
    </w:lvl>
    <w:lvl w:ilvl="2" w:tentative="0">
      <w:start w:val="1"/>
      <w:numFmt w:val="bullet"/>
      <w:lvlText w:val=""/>
      <w:lvlJc w:val="left"/>
      <w:pPr>
        <w:ind w:left="2020" w:hanging="360"/>
      </w:pPr>
      <w:rPr>
        <w:rFonts w:hint="default" w:ascii="Wingdings" w:hAnsi="Wingdings"/>
      </w:rPr>
    </w:lvl>
    <w:lvl w:ilvl="3" w:tentative="0">
      <w:start w:val="1"/>
      <w:numFmt w:val="bullet"/>
      <w:lvlText w:val=""/>
      <w:lvlJc w:val="left"/>
      <w:pPr>
        <w:ind w:left="2740" w:hanging="360"/>
      </w:pPr>
      <w:rPr>
        <w:rFonts w:hint="default" w:ascii="Symbol" w:hAnsi="Symbol"/>
      </w:rPr>
    </w:lvl>
    <w:lvl w:ilvl="4" w:tentative="0">
      <w:start w:val="1"/>
      <w:numFmt w:val="bullet"/>
      <w:lvlText w:val="o"/>
      <w:lvlJc w:val="left"/>
      <w:pPr>
        <w:ind w:left="3460" w:hanging="360"/>
      </w:pPr>
      <w:rPr>
        <w:rFonts w:hint="default" w:ascii="Courier New" w:hAnsi="Courier New"/>
      </w:rPr>
    </w:lvl>
    <w:lvl w:ilvl="5" w:tentative="0">
      <w:start w:val="1"/>
      <w:numFmt w:val="bullet"/>
      <w:lvlText w:val=""/>
      <w:lvlJc w:val="left"/>
      <w:pPr>
        <w:ind w:left="4180" w:hanging="360"/>
      </w:pPr>
      <w:rPr>
        <w:rFonts w:hint="default" w:ascii="Wingdings" w:hAnsi="Wingdings"/>
      </w:rPr>
    </w:lvl>
    <w:lvl w:ilvl="6" w:tentative="0">
      <w:start w:val="1"/>
      <w:numFmt w:val="bullet"/>
      <w:lvlText w:val=""/>
      <w:lvlJc w:val="left"/>
      <w:pPr>
        <w:ind w:left="4900" w:hanging="360"/>
      </w:pPr>
      <w:rPr>
        <w:rFonts w:hint="default" w:ascii="Symbol" w:hAnsi="Symbol"/>
      </w:rPr>
    </w:lvl>
    <w:lvl w:ilvl="7" w:tentative="0">
      <w:start w:val="1"/>
      <w:numFmt w:val="bullet"/>
      <w:lvlText w:val="o"/>
      <w:lvlJc w:val="left"/>
      <w:pPr>
        <w:ind w:left="5620" w:hanging="360"/>
      </w:pPr>
      <w:rPr>
        <w:rFonts w:hint="default" w:ascii="Courier New" w:hAnsi="Courier New"/>
      </w:rPr>
    </w:lvl>
    <w:lvl w:ilvl="8" w:tentative="0">
      <w:start w:val="1"/>
      <w:numFmt w:val="bullet"/>
      <w:lvlText w:val=""/>
      <w:lvlJc w:val="left"/>
      <w:pPr>
        <w:ind w:left="6340" w:hanging="360"/>
      </w:pPr>
      <w:rPr>
        <w:rFonts w:hint="default" w:ascii="Wingdings" w:hAnsi="Wingdings"/>
      </w:rPr>
    </w:lvl>
  </w:abstractNum>
  <w:abstractNum w:abstractNumId="21">
    <w:nsid w:val="52357FD0"/>
    <w:multiLevelType w:val="multilevel"/>
    <w:tmpl w:val="52357FD0"/>
    <w:lvl w:ilvl="0" w:tentative="0">
      <w:start w:val="2"/>
      <w:numFmt w:val="bullet"/>
      <w:lvlText w:val="+"/>
      <w:lvlJc w:val="left"/>
      <w:pPr>
        <w:ind w:left="1240" w:hanging="360"/>
      </w:pPr>
      <w:rPr>
        <w:rFonts w:hint="default" w:ascii="Calibri" w:hAnsi="Calibri" w:eastAsiaTheme="minorHAnsi"/>
      </w:rPr>
    </w:lvl>
    <w:lvl w:ilvl="1" w:tentative="0">
      <w:start w:val="1"/>
      <w:numFmt w:val="bullet"/>
      <w:lvlText w:val="o"/>
      <w:lvlJc w:val="left"/>
      <w:pPr>
        <w:ind w:left="1960" w:hanging="360"/>
      </w:pPr>
      <w:rPr>
        <w:rFonts w:hint="default" w:ascii="Courier New" w:hAnsi="Courier New" w:cs="Courier New"/>
      </w:rPr>
    </w:lvl>
    <w:lvl w:ilvl="2" w:tentative="0">
      <w:start w:val="1"/>
      <w:numFmt w:val="bullet"/>
      <w:lvlText w:val=""/>
      <w:lvlJc w:val="left"/>
      <w:pPr>
        <w:ind w:left="2680" w:hanging="360"/>
      </w:pPr>
      <w:rPr>
        <w:rFonts w:hint="default" w:ascii="Wingdings" w:hAnsi="Wingdings"/>
      </w:rPr>
    </w:lvl>
    <w:lvl w:ilvl="3" w:tentative="0">
      <w:start w:val="1"/>
      <w:numFmt w:val="bullet"/>
      <w:lvlText w:val=""/>
      <w:lvlJc w:val="left"/>
      <w:pPr>
        <w:ind w:left="3400" w:hanging="360"/>
      </w:pPr>
      <w:rPr>
        <w:rFonts w:hint="default" w:ascii="Symbol" w:hAnsi="Symbol"/>
      </w:rPr>
    </w:lvl>
    <w:lvl w:ilvl="4" w:tentative="0">
      <w:start w:val="1"/>
      <w:numFmt w:val="bullet"/>
      <w:lvlText w:val="o"/>
      <w:lvlJc w:val="left"/>
      <w:pPr>
        <w:ind w:left="4120" w:hanging="360"/>
      </w:pPr>
      <w:rPr>
        <w:rFonts w:hint="default" w:ascii="Courier New" w:hAnsi="Courier New" w:cs="Courier New"/>
      </w:rPr>
    </w:lvl>
    <w:lvl w:ilvl="5" w:tentative="0">
      <w:start w:val="1"/>
      <w:numFmt w:val="bullet"/>
      <w:lvlText w:val=""/>
      <w:lvlJc w:val="left"/>
      <w:pPr>
        <w:ind w:left="4840" w:hanging="360"/>
      </w:pPr>
      <w:rPr>
        <w:rFonts w:hint="default" w:ascii="Wingdings" w:hAnsi="Wingdings"/>
      </w:rPr>
    </w:lvl>
    <w:lvl w:ilvl="6" w:tentative="0">
      <w:start w:val="1"/>
      <w:numFmt w:val="bullet"/>
      <w:lvlText w:val=""/>
      <w:lvlJc w:val="left"/>
      <w:pPr>
        <w:ind w:left="5560" w:hanging="360"/>
      </w:pPr>
      <w:rPr>
        <w:rFonts w:hint="default" w:ascii="Symbol" w:hAnsi="Symbol"/>
      </w:rPr>
    </w:lvl>
    <w:lvl w:ilvl="7" w:tentative="0">
      <w:start w:val="1"/>
      <w:numFmt w:val="bullet"/>
      <w:lvlText w:val="o"/>
      <w:lvlJc w:val="left"/>
      <w:pPr>
        <w:ind w:left="6280" w:hanging="360"/>
      </w:pPr>
      <w:rPr>
        <w:rFonts w:hint="default" w:ascii="Courier New" w:hAnsi="Courier New" w:cs="Courier New"/>
      </w:rPr>
    </w:lvl>
    <w:lvl w:ilvl="8" w:tentative="0">
      <w:start w:val="1"/>
      <w:numFmt w:val="bullet"/>
      <w:lvlText w:val=""/>
      <w:lvlJc w:val="left"/>
      <w:pPr>
        <w:ind w:left="7000" w:hanging="360"/>
      </w:pPr>
      <w:rPr>
        <w:rFonts w:hint="default" w:ascii="Wingdings" w:hAnsi="Wingdings"/>
      </w:rPr>
    </w:lvl>
  </w:abstractNum>
  <w:abstractNum w:abstractNumId="22">
    <w:nsid w:val="59ADCABA"/>
    <w:multiLevelType w:val="multilevel"/>
    <w:tmpl w:val="59ADCABA"/>
    <w:lvl w:ilvl="0" w:tentative="0">
      <w:start w:val="0"/>
      <w:numFmt w:val="bullet"/>
      <w:lvlText w:val=""/>
      <w:lvlJc w:val="left"/>
      <w:pPr>
        <w:ind w:left="1428" w:hanging="360"/>
      </w:pPr>
      <w:rPr>
        <w:rFonts w:hint="default" w:ascii="Symbol" w:hAnsi="Symbol" w:eastAsia="Symbol" w:cs="Symbol"/>
        <w:spacing w:val="0"/>
        <w:w w:val="99"/>
        <w:lang w:val="vi" w:eastAsia="en-US" w:bidi="ar-SA"/>
      </w:rPr>
    </w:lvl>
    <w:lvl w:ilvl="1" w:tentative="0">
      <w:start w:val="0"/>
      <w:numFmt w:val="bullet"/>
      <w:lvlText w:val="•"/>
      <w:lvlJc w:val="left"/>
      <w:pPr>
        <w:ind w:left="2341" w:hanging="360"/>
      </w:pPr>
      <w:rPr>
        <w:rFonts w:hint="default"/>
        <w:lang w:val="vi" w:eastAsia="en-US" w:bidi="ar-SA"/>
      </w:rPr>
    </w:lvl>
    <w:lvl w:ilvl="2" w:tentative="0">
      <w:start w:val="0"/>
      <w:numFmt w:val="bullet"/>
      <w:lvlText w:val="•"/>
      <w:lvlJc w:val="left"/>
      <w:pPr>
        <w:ind w:left="3262" w:hanging="360"/>
      </w:pPr>
      <w:rPr>
        <w:rFonts w:hint="default"/>
        <w:lang w:val="vi" w:eastAsia="en-US" w:bidi="ar-SA"/>
      </w:rPr>
    </w:lvl>
    <w:lvl w:ilvl="3" w:tentative="0">
      <w:start w:val="0"/>
      <w:numFmt w:val="bullet"/>
      <w:lvlText w:val="•"/>
      <w:lvlJc w:val="left"/>
      <w:pPr>
        <w:ind w:left="4183" w:hanging="360"/>
      </w:pPr>
      <w:rPr>
        <w:rFonts w:hint="default"/>
        <w:lang w:val="vi" w:eastAsia="en-US" w:bidi="ar-SA"/>
      </w:rPr>
    </w:lvl>
    <w:lvl w:ilvl="4" w:tentative="0">
      <w:start w:val="0"/>
      <w:numFmt w:val="bullet"/>
      <w:lvlText w:val="•"/>
      <w:lvlJc w:val="left"/>
      <w:pPr>
        <w:ind w:left="5104" w:hanging="360"/>
      </w:pPr>
      <w:rPr>
        <w:rFonts w:hint="default"/>
        <w:lang w:val="vi" w:eastAsia="en-US" w:bidi="ar-SA"/>
      </w:rPr>
    </w:lvl>
    <w:lvl w:ilvl="5" w:tentative="0">
      <w:start w:val="0"/>
      <w:numFmt w:val="bullet"/>
      <w:lvlText w:val="•"/>
      <w:lvlJc w:val="left"/>
      <w:pPr>
        <w:ind w:left="6025" w:hanging="360"/>
      </w:pPr>
      <w:rPr>
        <w:rFonts w:hint="default"/>
        <w:lang w:val="vi" w:eastAsia="en-US" w:bidi="ar-SA"/>
      </w:rPr>
    </w:lvl>
    <w:lvl w:ilvl="6" w:tentative="0">
      <w:start w:val="0"/>
      <w:numFmt w:val="bullet"/>
      <w:lvlText w:val="•"/>
      <w:lvlJc w:val="left"/>
      <w:pPr>
        <w:ind w:left="6946" w:hanging="360"/>
      </w:pPr>
      <w:rPr>
        <w:rFonts w:hint="default"/>
        <w:lang w:val="vi" w:eastAsia="en-US" w:bidi="ar-SA"/>
      </w:rPr>
    </w:lvl>
    <w:lvl w:ilvl="7" w:tentative="0">
      <w:start w:val="0"/>
      <w:numFmt w:val="bullet"/>
      <w:lvlText w:val="•"/>
      <w:lvlJc w:val="left"/>
      <w:pPr>
        <w:ind w:left="7867" w:hanging="360"/>
      </w:pPr>
      <w:rPr>
        <w:rFonts w:hint="default"/>
        <w:lang w:val="vi" w:eastAsia="en-US" w:bidi="ar-SA"/>
      </w:rPr>
    </w:lvl>
    <w:lvl w:ilvl="8" w:tentative="0">
      <w:start w:val="0"/>
      <w:numFmt w:val="bullet"/>
      <w:lvlText w:val="•"/>
      <w:lvlJc w:val="left"/>
      <w:pPr>
        <w:ind w:left="8789" w:hanging="360"/>
      </w:pPr>
      <w:rPr>
        <w:rFonts w:hint="default"/>
        <w:lang w:val="vi" w:eastAsia="en-US" w:bidi="ar-SA"/>
      </w:rPr>
    </w:lvl>
  </w:abstractNum>
  <w:abstractNum w:abstractNumId="23">
    <w:nsid w:val="5A96E844"/>
    <w:multiLevelType w:val="multilevel"/>
    <w:tmpl w:val="5A96E844"/>
    <w:lvl w:ilvl="0" w:tentative="0">
      <w:start w:val="1"/>
      <w:numFmt w:val="bullet"/>
      <w:lvlText w:val="-"/>
      <w:lvlJc w:val="left"/>
      <w:pPr>
        <w:ind w:left="580" w:hanging="360"/>
      </w:pPr>
      <w:rPr>
        <w:rFonts w:hint="default" w:ascii="Aptos" w:hAnsi="Aptos"/>
      </w:rPr>
    </w:lvl>
    <w:lvl w:ilvl="1" w:tentative="0">
      <w:start w:val="1"/>
      <w:numFmt w:val="bullet"/>
      <w:lvlText w:val="o"/>
      <w:lvlJc w:val="left"/>
      <w:pPr>
        <w:ind w:left="1300" w:hanging="360"/>
      </w:pPr>
      <w:rPr>
        <w:rFonts w:hint="default" w:ascii="Courier New" w:hAnsi="Courier New"/>
      </w:rPr>
    </w:lvl>
    <w:lvl w:ilvl="2" w:tentative="0">
      <w:start w:val="1"/>
      <w:numFmt w:val="bullet"/>
      <w:lvlText w:val=""/>
      <w:lvlJc w:val="left"/>
      <w:pPr>
        <w:ind w:left="2020" w:hanging="360"/>
      </w:pPr>
      <w:rPr>
        <w:rFonts w:hint="default" w:ascii="Wingdings" w:hAnsi="Wingdings"/>
      </w:rPr>
    </w:lvl>
    <w:lvl w:ilvl="3" w:tentative="0">
      <w:start w:val="1"/>
      <w:numFmt w:val="bullet"/>
      <w:lvlText w:val=""/>
      <w:lvlJc w:val="left"/>
      <w:pPr>
        <w:ind w:left="2740" w:hanging="360"/>
      </w:pPr>
      <w:rPr>
        <w:rFonts w:hint="default" w:ascii="Symbol" w:hAnsi="Symbol"/>
      </w:rPr>
    </w:lvl>
    <w:lvl w:ilvl="4" w:tentative="0">
      <w:start w:val="1"/>
      <w:numFmt w:val="bullet"/>
      <w:lvlText w:val="o"/>
      <w:lvlJc w:val="left"/>
      <w:pPr>
        <w:ind w:left="3460" w:hanging="360"/>
      </w:pPr>
      <w:rPr>
        <w:rFonts w:hint="default" w:ascii="Courier New" w:hAnsi="Courier New"/>
      </w:rPr>
    </w:lvl>
    <w:lvl w:ilvl="5" w:tentative="0">
      <w:start w:val="1"/>
      <w:numFmt w:val="bullet"/>
      <w:lvlText w:val=""/>
      <w:lvlJc w:val="left"/>
      <w:pPr>
        <w:ind w:left="4180" w:hanging="360"/>
      </w:pPr>
      <w:rPr>
        <w:rFonts w:hint="default" w:ascii="Wingdings" w:hAnsi="Wingdings"/>
      </w:rPr>
    </w:lvl>
    <w:lvl w:ilvl="6" w:tentative="0">
      <w:start w:val="1"/>
      <w:numFmt w:val="bullet"/>
      <w:lvlText w:val=""/>
      <w:lvlJc w:val="left"/>
      <w:pPr>
        <w:ind w:left="4900" w:hanging="360"/>
      </w:pPr>
      <w:rPr>
        <w:rFonts w:hint="default" w:ascii="Symbol" w:hAnsi="Symbol"/>
      </w:rPr>
    </w:lvl>
    <w:lvl w:ilvl="7" w:tentative="0">
      <w:start w:val="1"/>
      <w:numFmt w:val="bullet"/>
      <w:lvlText w:val="o"/>
      <w:lvlJc w:val="left"/>
      <w:pPr>
        <w:ind w:left="5620" w:hanging="360"/>
      </w:pPr>
      <w:rPr>
        <w:rFonts w:hint="default" w:ascii="Courier New" w:hAnsi="Courier New"/>
      </w:rPr>
    </w:lvl>
    <w:lvl w:ilvl="8" w:tentative="0">
      <w:start w:val="1"/>
      <w:numFmt w:val="bullet"/>
      <w:lvlText w:val=""/>
      <w:lvlJc w:val="left"/>
      <w:pPr>
        <w:ind w:left="6340" w:hanging="360"/>
      </w:pPr>
      <w:rPr>
        <w:rFonts w:hint="default" w:ascii="Wingdings" w:hAnsi="Wingdings"/>
      </w:rPr>
    </w:lvl>
  </w:abstractNum>
  <w:abstractNum w:abstractNumId="24">
    <w:nsid w:val="5FC67A07"/>
    <w:multiLevelType w:val="multilevel"/>
    <w:tmpl w:val="5FC67A07"/>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5">
    <w:nsid w:val="6609BED0"/>
    <w:multiLevelType w:val="multilevel"/>
    <w:tmpl w:val="6609BED0"/>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6">
    <w:nsid w:val="68985CF6"/>
    <w:multiLevelType w:val="multilevel"/>
    <w:tmpl w:val="68985CF6"/>
    <w:lvl w:ilvl="0" w:tentative="0">
      <w:start w:val="2"/>
      <w:numFmt w:val="bullet"/>
      <w:lvlText w:val="+"/>
      <w:lvlJc w:val="left"/>
      <w:pPr>
        <w:ind w:left="1240" w:hanging="360"/>
      </w:pPr>
      <w:rPr>
        <w:rFonts w:hint="default" w:ascii="Calibri" w:hAnsi="Calibri" w:eastAsiaTheme="minorHAnsi"/>
      </w:rPr>
    </w:lvl>
    <w:lvl w:ilvl="1" w:tentative="0">
      <w:start w:val="1"/>
      <w:numFmt w:val="bullet"/>
      <w:lvlText w:val="o"/>
      <w:lvlJc w:val="left"/>
      <w:pPr>
        <w:ind w:left="1960" w:hanging="360"/>
      </w:pPr>
      <w:rPr>
        <w:rFonts w:hint="default" w:ascii="Courier New" w:hAnsi="Courier New" w:cs="Courier New"/>
      </w:rPr>
    </w:lvl>
    <w:lvl w:ilvl="2" w:tentative="0">
      <w:start w:val="1"/>
      <w:numFmt w:val="bullet"/>
      <w:lvlText w:val=""/>
      <w:lvlJc w:val="left"/>
      <w:pPr>
        <w:ind w:left="2680" w:hanging="360"/>
      </w:pPr>
      <w:rPr>
        <w:rFonts w:hint="default" w:ascii="Wingdings" w:hAnsi="Wingdings"/>
      </w:rPr>
    </w:lvl>
    <w:lvl w:ilvl="3" w:tentative="0">
      <w:start w:val="1"/>
      <w:numFmt w:val="bullet"/>
      <w:lvlText w:val=""/>
      <w:lvlJc w:val="left"/>
      <w:pPr>
        <w:ind w:left="3400" w:hanging="360"/>
      </w:pPr>
      <w:rPr>
        <w:rFonts w:hint="default" w:ascii="Symbol" w:hAnsi="Symbol"/>
      </w:rPr>
    </w:lvl>
    <w:lvl w:ilvl="4" w:tentative="0">
      <w:start w:val="1"/>
      <w:numFmt w:val="bullet"/>
      <w:lvlText w:val="o"/>
      <w:lvlJc w:val="left"/>
      <w:pPr>
        <w:ind w:left="4120" w:hanging="360"/>
      </w:pPr>
      <w:rPr>
        <w:rFonts w:hint="default" w:ascii="Courier New" w:hAnsi="Courier New" w:cs="Courier New"/>
      </w:rPr>
    </w:lvl>
    <w:lvl w:ilvl="5" w:tentative="0">
      <w:start w:val="1"/>
      <w:numFmt w:val="bullet"/>
      <w:lvlText w:val=""/>
      <w:lvlJc w:val="left"/>
      <w:pPr>
        <w:ind w:left="4840" w:hanging="360"/>
      </w:pPr>
      <w:rPr>
        <w:rFonts w:hint="default" w:ascii="Wingdings" w:hAnsi="Wingdings"/>
      </w:rPr>
    </w:lvl>
    <w:lvl w:ilvl="6" w:tentative="0">
      <w:start w:val="1"/>
      <w:numFmt w:val="bullet"/>
      <w:lvlText w:val=""/>
      <w:lvlJc w:val="left"/>
      <w:pPr>
        <w:ind w:left="5560" w:hanging="360"/>
      </w:pPr>
      <w:rPr>
        <w:rFonts w:hint="default" w:ascii="Symbol" w:hAnsi="Symbol"/>
      </w:rPr>
    </w:lvl>
    <w:lvl w:ilvl="7" w:tentative="0">
      <w:start w:val="1"/>
      <w:numFmt w:val="bullet"/>
      <w:lvlText w:val="o"/>
      <w:lvlJc w:val="left"/>
      <w:pPr>
        <w:ind w:left="6280" w:hanging="360"/>
      </w:pPr>
      <w:rPr>
        <w:rFonts w:hint="default" w:ascii="Courier New" w:hAnsi="Courier New" w:cs="Courier New"/>
      </w:rPr>
    </w:lvl>
    <w:lvl w:ilvl="8" w:tentative="0">
      <w:start w:val="1"/>
      <w:numFmt w:val="bullet"/>
      <w:lvlText w:val=""/>
      <w:lvlJc w:val="left"/>
      <w:pPr>
        <w:ind w:left="7000" w:hanging="360"/>
      </w:pPr>
      <w:rPr>
        <w:rFonts w:hint="default" w:ascii="Wingdings" w:hAnsi="Wingdings"/>
      </w:rPr>
    </w:lvl>
  </w:abstractNum>
  <w:num w:numId="1">
    <w:abstractNumId w:val="2"/>
  </w:num>
  <w:num w:numId="2">
    <w:abstractNumId w:val="1"/>
  </w:num>
  <w:num w:numId="3">
    <w:abstractNumId w:val="22"/>
  </w:num>
  <w:num w:numId="4">
    <w:abstractNumId w:val="0"/>
  </w:num>
  <w:num w:numId="5">
    <w:abstractNumId w:val="15"/>
  </w:num>
  <w:num w:numId="6">
    <w:abstractNumId w:val="26"/>
  </w:num>
  <w:num w:numId="7">
    <w:abstractNumId w:val="3"/>
  </w:num>
  <w:num w:numId="8">
    <w:abstractNumId w:val="8"/>
  </w:num>
  <w:num w:numId="9">
    <w:abstractNumId w:val="24"/>
  </w:num>
  <w:num w:numId="10">
    <w:abstractNumId w:val="12"/>
  </w:num>
  <w:num w:numId="11">
    <w:abstractNumId w:val="19"/>
  </w:num>
  <w:num w:numId="12">
    <w:abstractNumId w:val="9"/>
  </w:num>
  <w:num w:numId="13">
    <w:abstractNumId w:val="11"/>
  </w:num>
  <w:num w:numId="14">
    <w:abstractNumId w:val="13"/>
  </w:num>
  <w:num w:numId="15">
    <w:abstractNumId w:val="18"/>
  </w:num>
  <w:num w:numId="16">
    <w:abstractNumId w:val="17"/>
  </w:num>
  <w:num w:numId="17">
    <w:abstractNumId w:val="5"/>
  </w:num>
  <w:num w:numId="18">
    <w:abstractNumId w:val="14"/>
  </w:num>
  <w:num w:numId="19">
    <w:abstractNumId w:val="21"/>
  </w:num>
  <w:num w:numId="20">
    <w:abstractNumId w:val="4"/>
  </w:num>
  <w:num w:numId="21">
    <w:abstractNumId w:val="25"/>
  </w:num>
  <w:num w:numId="22">
    <w:abstractNumId w:val="6"/>
  </w:num>
  <w:num w:numId="23">
    <w:abstractNumId w:val="7"/>
  </w:num>
  <w:num w:numId="24">
    <w:abstractNumId w:val="23"/>
  </w:num>
  <w:num w:numId="25">
    <w:abstractNumId w:val="16"/>
  </w:num>
  <w:num w:numId="26">
    <w:abstractNumId w:val="10"/>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7CC"/>
    <w:rsid w:val="0001108F"/>
    <w:rsid w:val="00011D6D"/>
    <w:rsid w:val="00016162"/>
    <w:rsid w:val="00025885"/>
    <w:rsid w:val="00030551"/>
    <w:rsid w:val="00046580"/>
    <w:rsid w:val="00046D47"/>
    <w:rsid w:val="00047DBE"/>
    <w:rsid w:val="000622EC"/>
    <w:rsid w:val="00067CE8"/>
    <w:rsid w:val="00071026"/>
    <w:rsid w:val="000B5E4D"/>
    <w:rsid w:val="000C655F"/>
    <w:rsid w:val="000E2170"/>
    <w:rsid w:val="000E4FD6"/>
    <w:rsid w:val="0011313F"/>
    <w:rsid w:val="001753E7"/>
    <w:rsid w:val="001A54C2"/>
    <w:rsid w:val="001A68A0"/>
    <w:rsid w:val="001B750D"/>
    <w:rsid w:val="001F00AB"/>
    <w:rsid w:val="001F1F35"/>
    <w:rsid w:val="001F4D61"/>
    <w:rsid w:val="002318B3"/>
    <w:rsid w:val="00241F02"/>
    <w:rsid w:val="00251C3D"/>
    <w:rsid w:val="0028425A"/>
    <w:rsid w:val="00284A6E"/>
    <w:rsid w:val="002C2242"/>
    <w:rsid w:val="002C360F"/>
    <w:rsid w:val="002D1BA5"/>
    <w:rsid w:val="003000A3"/>
    <w:rsid w:val="00305DF7"/>
    <w:rsid w:val="0030770A"/>
    <w:rsid w:val="003165A9"/>
    <w:rsid w:val="00317F9C"/>
    <w:rsid w:val="00326AB3"/>
    <w:rsid w:val="003447CC"/>
    <w:rsid w:val="003520ED"/>
    <w:rsid w:val="003606B3"/>
    <w:rsid w:val="003615E3"/>
    <w:rsid w:val="003867C9"/>
    <w:rsid w:val="00392F80"/>
    <w:rsid w:val="003A26D1"/>
    <w:rsid w:val="003A4A32"/>
    <w:rsid w:val="003B0B71"/>
    <w:rsid w:val="003B7E73"/>
    <w:rsid w:val="003C4947"/>
    <w:rsid w:val="003D4D63"/>
    <w:rsid w:val="003D6E4C"/>
    <w:rsid w:val="003E1BA8"/>
    <w:rsid w:val="0040284A"/>
    <w:rsid w:val="00441DDC"/>
    <w:rsid w:val="0044446B"/>
    <w:rsid w:val="0046000D"/>
    <w:rsid w:val="0049289F"/>
    <w:rsid w:val="00494D54"/>
    <w:rsid w:val="004C62EF"/>
    <w:rsid w:val="004F4A61"/>
    <w:rsid w:val="005006DD"/>
    <w:rsid w:val="00507230"/>
    <w:rsid w:val="00520C70"/>
    <w:rsid w:val="00521EAB"/>
    <w:rsid w:val="005268BF"/>
    <w:rsid w:val="00527593"/>
    <w:rsid w:val="005446F9"/>
    <w:rsid w:val="00564496"/>
    <w:rsid w:val="005832D4"/>
    <w:rsid w:val="00584705"/>
    <w:rsid w:val="00591BCC"/>
    <w:rsid w:val="005D2899"/>
    <w:rsid w:val="0061638D"/>
    <w:rsid w:val="0064594F"/>
    <w:rsid w:val="006548EB"/>
    <w:rsid w:val="00676978"/>
    <w:rsid w:val="00694D68"/>
    <w:rsid w:val="006B0C28"/>
    <w:rsid w:val="006B262E"/>
    <w:rsid w:val="00723DAB"/>
    <w:rsid w:val="00742D17"/>
    <w:rsid w:val="00754667"/>
    <w:rsid w:val="00757A54"/>
    <w:rsid w:val="007963B2"/>
    <w:rsid w:val="007C3D5B"/>
    <w:rsid w:val="0080408F"/>
    <w:rsid w:val="008218E8"/>
    <w:rsid w:val="00845E1E"/>
    <w:rsid w:val="0086609C"/>
    <w:rsid w:val="0087312D"/>
    <w:rsid w:val="0089431D"/>
    <w:rsid w:val="008E30F2"/>
    <w:rsid w:val="008E4829"/>
    <w:rsid w:val="008E7780"/>
    <w:rsid w:val="0090603A"/>
    <w:rsid w:val="00920C5E"/>
    <w:rsid w:val="00921924"/>
    <w:rsid w:val="00952696"/>
    <w:rsid w:val="00971ABA"/>
    <w:rsid w:val="009751DD"/>
    <w:rsid w:val="00987D7E"/>
    <w:rsid w:val="009A22C4"/>
    <w:rsid w:val="009B2E76"/>
    <w:rsid w:val="009C125E"/>
    <w:rsid w:val="009C16B2"/>
    <w:rsid w:val="009C3893"/>
    <w:rsid w:val="009C46D0"/>
    <w:rsid w:val="009D3180"/>
    <w:rsid w:val="009D3425"/>
    <w:rsid w:val="009E63F3"/>
    <w:rsid w:val="00A13104"/>
    <w:rsid w:val="00A13CF5"/>
    <w:rsid w:val="00A16EC4"/>
    <w:rsid w:val="00A43AA9"/>
    <w:rsid w:val="00AD0FA5"/>
    <w:rsid w:val="00AD5946"/>
    <w:rsid w:val="00AD6933"/>
    <w:rsid w:val="00B03883"/>
    <w:rsid w:val="00B401EC"/>
    <w:rsid w:val="00B43BCB"/>
    <w:rsid w:val="00B84B21"/>
    <w:rsid w:val="00B84FC6"/>
    <w:rsid w:val="00BB2AFF"/>
    <w:rsid w:val="00BB4A95"/>
    <w:rsid w:val="00BD0B53"/>
    <w:rsid w:val="00BF0D6D"/>
    <w:rsid w:val="00C10D1D"/>
    <w:rsid w:val="00C140A3"/>
    <w:rsid w:val="00C15060"/>
    <w:rsid w:val="00C27BF1"/>
    <w:rsid w:val="00C36BEC"/>
    <w:rsid w:val="00C654D6"/>
    <w:rsid w:val="00C756B2"/>
    <w:rsid w:val="00C803D4"/>
    <w:rsid w:val="00C908DB"/>
    <w:rsid w:val="00CA18F2"/>
    <w:rsid w:val="00CB1636"/>
    <w:rsid w:val="00CB488D"/>
    <w:rsid w:val="00CB5A88"/>
    <w:rsid w:val="00CC4189"/>
    <w:rsid w:val="00D224C0"/>
    <w:rsid w:val="00D35626"/>
    <w:rsid w:val="00D36046"/>
    <w:rsid w:val="00D6005D"/>
    <w:rsid w:val="00D72E9E"/>
    <w:rsid w:val="00D74D4A"/>
    <w:rsid w:val="00D83D50"/>
    <w:rsid w:val="00D95C28"/>
    <w:rsid w:val="00DB6D68"/>
    <w:rsid w:val="00DE3D16"/>
    <w:rsid w:val="00E14816"/>
    <w:rsid w:val="00E523B0"/>
    <w:rsid w:val="00E66742"/>
    <w:rsid w:val="00E76E51"/>
    <w:rsid w:val="00E92E28"/>
    <w:rsid w:val="00E970C3"/>
    <w:rsid w:val="00EB43C5"/>
    <w:rsid w:val="00EB51D6"/>
    <w:rsid w:val="00EC0752"/>
    <w:rsid w:val="00EC1AAE"/>
    <w:rsid w:val="00EF50D7"/>
    <w:rsid w:val="00F126C5"/>
    <w:rsid w:val="00F15F05"/>
    <w:rsid w:val="00F23115"/>
    <w:rsid w:val="00F25476"/>
    <w:rsid w:val="00F30B31"/>
    <w:rsid w:val="00F47753"/>
    <w:rsid w:val="00F56936"/>
    <w:rsid w:val="00F71552"/>
    <w:rsid w:val="00F75AA3"/>
    <w:rsid w:val="00F97969"/>
    <w:rsid w:val="00FE3F58"/>
    <w:rsid w:val="00FF7ACD"/>
    <w:rsid w:val="02AD46F4"/>
    <w:rsid w:val="02E72CA6"/>
    <w:rsid w:val="033E632A"/>
    <w:rsid w:val="04BB3F93"/>
    <w:rsid w:val="055945FB"/>
    <w:rsid w:val="057E48E1"/>
    <w:rsid w:val="06B136A5"/>
    <w:rsid w:val="074F814C"/>
    <w:rsid w:val="075044B3"/>
    <w:rsid w:val="0798C6C7"/>
    <w:rsid w:val="08DD1D7A"/>
    <w:rsid w:val="0919D9BB"/>
    <w:rsid w:val="0A0533F4"/>
    <w:rsid w:val="0A327303"/>
    <w:rsid w:val="0B0B9273"/>
    <w:rsid w:val="0CD02D66"/>
    <w:rsid w:val="0D19F4A1"/>
    <w:rsid w:val="0D32A7ED"/>
    <w:rsid w:val="0D794DA2"/>
    <w:rsid w:val="0DD561D5"/>
    <w:rsid w:val="0FA10AC7"/>
    <w:rsid w:val="0FCDF787"/>
    <w:rsid w:val="11700CAA"/>
    <w:rsid w:val="129ABEBE"/>
    <w:rsid w:val="12D43462"/>
    <w:rsid w:val="13D66B6C"/>
    <w:rsid w:val="13E9F464"/>
    <w:rsid w:val="14A721F3"/>
    <w:rsid w:val="15A77250"/>
    <w:rsid w:val="15E70CFD"/>
    <w:rsid w:val="171C34E5"/>
    <w:rsid w:val="17322F35"/>
    <w:rsid w:val="178C58B4"/>
    <w:rsid w:val="180F12B5"/>
    <w:rsid w:val="18A7E460"/>
    <w:rsid w:val="18A9EB4D"/>
    <w:rsid w:val="1AD74D6E"/>
    <w:rsid w:val="1AD81A1B"/>
    <w:rsid w:val="1B419855"/>
    <w:rsid w:val="1B7780EE"/>
    <w:rsid w:val="1C09DAA7"/>
    <w:rsid w:val="1C3BA74B"/>
    <w:rsid w:val="1C5C062E"/>
    <w:rsid w:val="1DE7681B"/>
    <w:rsid w:val="1E1F7FF0"/>
    <w:rsid w:val="1E47BC43"/>
    <w:rsid w:val="1E86A514"/>
    <w:rsid w:val="1F9F629D"/>
    <w:rsid w:val="1FAEA601"/>
    <w:rsid w:val="1FD6BC39"/>
    <w:rsid w:val="22230F74"/>
    <w:rsid w:val="223A835F"/>
    <w:rsid w:val="223B732F"/>
    <w:rsid w:val="22BE0C90"/>
    <w:rsid w:val="22F38DEB"/>
    <w:rsid w:val="238595CD"/>
    <w:rsid w:val="23F3E2D2"/>
    <w:rsid w:val="24B8B1D0"/>
    <w:rsid w:val="251E38B2"/>
    <w:rsid w:val="259D70F4"/>
    <w:rsid w:val="26C52486"/>
    <w:rsid w:val="26F108EB"/>
    <w:rsid w:val="2726C7F7"/>
    <w:rsid w:val="273BF701"/>
    <w:rsid w:val="2765DE5B"/>
    <w:rsid w:val="27A81C6C"/>
    <w:rsid w:val="28B6FBB8"/>
    <w:rsid w:val="2901885D"/>
    <w:rsid w:val="291E7D91"/>
    <w:rsid w:val="299A10D7"/>
    <w:rsid w:val="29BF45AC"/>
    <w:rsid w:val="2AAB1A18"/>
    <w:rsid w:val="2B04050E"/>
    <w:rsid w:val="2C367660"/>
    <w:rsid w:val="2CACF95A"/>
    <w:rsid w:val="2D2A507B"/>
    <w:rsid w:val="2D8AB2E6"/>
    <w:rsid w:val="2D9C3BA7"/>
    <w:rsid w:val="2DBA43A6"/>
    <w:rsid w:val="2DDE76C8"/>
    <w:rsid w:val="2E2A9988"/>
    <w:rsid w:val="2E2D9F49"/>
    <w:rsid w:val="2ECD9F78"/>
    <w:rsid w:val="2F4FC46C"/>
    <w:rsid w:val="2FF58960"/>
    <w:rsid w:val="315388A0"/>
    <w:rsid w:val="318BFC08"/>
    <w:rsid w:val="322663EB"/>
    <w:rsid w:val="3288CEA3"/>
    <w:rsid w:val="329A3D64"/>
    <w:rsid w:val="32A64E44"/>
    <w:rsid w:val="32E6A240"/>
    <w:rsid w:val="34BC3FEB"/>
    <w:rsid w:val="3675FBAF"/>
    <w:rsid w:val="36E7355C"/>
    <w:rsid w:val="37951816"/>
    <w:rsid w:val="3836A5C1"/>
    <w:rsid w:val="3912FD8E"/>
    <w:rsid w:val="3A8E2930"/>
    <w:rsid w:val="3C217DF8"/>
    <w:rsid w:val="3D2AE6F8"/>
    <w:rsid w:val="3D8991B7"/>
    <w:rsid w:val="3E9A9AFB"/>
    <w:rsid w:val="3F6B72C3"/>
    <w:rsid w:val="3FF08647"/>
    <w:rsid w:val="41705A8B"/>
    <w:rsid w:val="41D15986"/>
    <w:rsid w:val="42017D12"/>
    <w:rsid w:val="4272343B"/>
    <w:rsid w:val="42ED072E"/>
    <w:rsid w:val="437A88FC"/>
    <w:rsid w:val="456DD96B"/>
    <w:rsid w:val="45D72E65"/>
    <w:rsid w:val="45E49346"/>
    <w:rsid w:val="46464E75"/>
    <w:rsid w:val="46E92751"/>
    <w:rsid w:val="472625A0"/>
    <w:rsid w:val="476ECB21"/>
    <w:rsid w:val="47BBB30B"/>
    <w:rsid w:val="484E4626"/>
    <w:rsid w:val="487721A3"/>
    <w:rsid w:val="488B775B"/>
    <w:rsid w:val="48A636B3"/>
    <w:rsid w:val="493C3CE0"/>
    <w:rsid w:val="4A420D31"/>
    <w:rsid w:val="4A611D73"/>
    <w:rsid w:val="4C49160A"/>
    <w:rsid w:val="4D040CE6"/>
    <w:rsid w:val="4D08B637"/>
    <w:rsid w:val="4D0CF797"/>
    <w:rsid w:val="4D462380"/>
    <w:rsid w:val="4D9E9CEF"/>
    <w:rsid w:val="4DF6FD6D"/>
    <w:rsid w:val="4E826DA7"/>
    <w:rsid w:val="4ED29415"/>
    <w:rsid w:val="4F0CCF08"/>
    <w:rsid w:val="4F8F678E"/>
    <w:rsid w:val="4FCE24C8"/>
    <w:rsid w:val="5276921C"/>
    <w:rsid w:val="52AB8654"/>
    <w:rsid w:val="532749A0"/>
    <w:rsid w:val="5425A495"/>
    <w:rsid w:val="5496F263"/>
    <w:rsid w:val="54CD47DB"/>
    <w:rsid w:val="551CB585"/>
    <w:rsid w:val="55481596"/>
    <w:rsid w:val="57EB631D"/>
    <w:rsid w:val="58C6EB79"/>
    <w:rsid w:val="58FD8293"/>
    <w:rsid w:val="597E7ED5"/>
    <w:rsid w:val="5A4CB199"/>
    <w:rsid w:val="5C3AEF9D"/>
    <w:rsid w:val="5D12DBE7"/>
    <w:rsid w:val="5D30F25E"/>
    <w:rsid w:val="5E00B3A7"/>
    <w:rsid w:val="5E8148E3"/>
    <w:rsid w:val="5E98BEBF"/>
    <w:rsid w:val="5ED8F42A"/>
    <w:rsid w:val="5EFDBD8D"/>
    <w:rsid w:val="5FBE83E5"/>
    <w:rsid w:val="5FD10917"/>
    <w:rsid w:val="604CBC63"/>
    <w:rsid w:val="604FA29D"/>
    <w:rsid w:val="61DFC312"/>
    <w:rsid w:val="6270BDFA"/>
    <w:rsid w:val="63AD1286"/>
    <w:rsid w:val="6403DB62"/>
    <w:rsid w:val="64FB095D"/>
    <w:rsid w:val="670C8C2F"/>
    <w:rsid w:val="674FD2D5"/>
    <w:rsid w:val="675EB93E"/>
    <w:rsid w:val="6782EBB2"/>
    <w:rsid w:val="67961E21"/>
    <w:rsid w:val="67F8927B"/>
    <w:rsid w:val="6841F2C9"/>
    <w:rsid w:val="69A7529E"/>
    <w:rsid w:val="6A83A05B"/>
    <w:rsid w:val="6B1C3A8D"/>
    <w:rsid w:val="6B63B828"/>
    <w:rsid w:val="6B8F0ABF"/>
    <w:rsid w:val="6C6B5DB2"/>
    <w:rsid w:val="6D34CD12"/>
    <w:rsid w:val="6F2004CF"/>
    <w:rsid w:val="6FA5EAA1"/>
    <w:rsid w:val="71A2B367"/>
    <w:rsid w:val="72A21878"/>
    <w:rsid w:val="72C7F49C"/>
    <w:rsid w:val="72FC96C8"/>
    <w:rsid w:val="73E32C5C"/>
    <w:rsid w:val="74274948"/>
    <w:rsid w:val="75B1893A"/>
    <w:rsid w:val="76969A88"/>
    <w:rsid w:val="76FFCE45"/>
    <w:rsid w:val="7887A5EA"/>
    <w:rsid w:val="78BF29F1"/>
    <w:rsid w:val="797D3B1A"/>
    <w:rsid w:val="79C52C40"/>
    <w:rsid w:val="79CF2252"/>
    <w:rsid w:val="79E03E34"/>
    <w:rsid w:val="7A9C9154"/>
    <w:rsid w:val="7BCF1EA0"/>
    <w:rsid w:val="7D401F98"/>
    <w:rsid w:val="7E3B2CB3"/>
    <w:rsid w:val="7E87EF23"/>
    <w:rsid w:val="7F6992D5"/>
    <w:rsid w:val="7F6F2DC9"/>
    <w:rsid w:val="7F78E106"/>
    <w:rsid w:val="7F8B9BC9"/>
    <w:rsid w:val="7FCA89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vi" w:eastAsia="en-US" w:bidi="ar-SA"/>
    </w:rPr>
  </w:style>
  <w:style w:type="paragraph" w:styleId="2">
    <w:name w:val="heading 1"/>
    <w:basedOn w:val="1"/>
    <w:qFormat/>
    <w:uiPriority w:val="1"/>
    <w:pPr>
      <w:ind w:left="436"/>
      <w:jc w:val="center"/>
      <w:outlineLvl w:val="0"/>
    </w:pPr>
    <w:rPr>
      <w:rFonts w:ascii="Cambria" w:hAnsi="Cambria" w:eastAsia="Cambria" w:cs="Cambria"/>
      <w:b/>
      <w:bCs/>
      <w:sz w:val="40"/>
      <w:szCs w:val="40"/>
    </w:rPr>
  </w:style>
  <w:style w:type="paragraph" w:styleId="3">
    <w:name w:val="heading 2"/>
    <w:basedOn w:val="1"/>
    <w:qFormat/>
    <w:uiPriority w:val="1"/>
    <w:pPr>
      <w:spacing w:before="352"/>
      <w:ind w:left="436" w:right="12"/>
      <w:jc w:val="center"/>
      <w:outlineLvl w:val="1"/>
    </w:pPr>
    <w:rPr>
      <w:b/>
      <w:bCs/>
      <w:sz w:val="30"/>
      <w:szCs w:val="30"/>
    </w:rPr>
  </w:style>
  <w:style w:type="paragraph" w:styleId="4">
    <w:name w:val="heading 3"/>
    <w:basedOn w:val="1"/>
    <w:qFormat/>
    <w:uiPriority w:val="1"/>
    <w:pPr>
      <w:ind w:left="707"/>
      <w:outlineLvl w:val="2"/>
    </w:pPr>
    <w:rPr>
      <w:rFonts w:ascii="Roboto" w:hAnsi="Roboto" w:eastAsia="Roboto" w:cs="Roboto"/>
      <w:b/>
      <w:bCs/>
      <w:sz w:val="26"/>
      <w:szCs w:val="26"/>
    </w:rPr>
  </w:style>
  <w:style w:type="paragraph" w:styleId="5">
    <w:name w:val="heading 4"/>
    <w:basedOn w:val="1"/>
    <w:next w:val="1"/>
    <w:link w:val="19"/>
    <w:unhideWhenUsed/>
    <w:qFormat/>
    <w:uiPriority w:val="0"/>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6"/>
      <w:szCs w:val="26"/>
    </w:rPr>
  </w:style>
  <w:style w:type="paragraph" w:styleId="9">
    <w:name w:val="footer"/>
    <w:basedOn w:val="1"/>
    <w:qFormat/>
    <w:uiPriority w:val="0"/>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unhideWhenUsed/>
    <w:qFormat/>
    <w:uiPriority w:val="99"/>
    <w:rPr>
      <w:rFonts w:ascii="Courier New" w:hAnsi="Courier New" w:eastAsia="Times New Roman" w:cs="Courier New"/>
      <w:sz w:val="20"/>
      <w:szCs w:val="20"/>
    </w:rPr>
  </w:style>
  <w:style w:type="character" w:styleId="12">
    <w:name w:val="Hyperlink"/>
    <w:basedOn w:val="6"/>
    <w:uiPriority w:val="0"/>
    <w:rPr>
      <w:color w:val="0000FF"/>
      <w:u w:val="single"/>
    </w:rPr>
  </w:style>
  <w:style w:type="paragraph" w:styleId="13">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US"/>
    </w:rPr>
  </w:style>
  <w:style w:type="character" w:styleId="14">
    <w:name w:val="Strong"/>
    <w:basedOn w:val="6"/>
    <w:qFormat/>
    <w:uiPriority w:val="22"/>
    <w:rPr>
      <w:b/>
      <w:bCs/>
    </w:rPr>
  </w:style>
  <w:style w:type="table" w:styleId="15">
    <w:name w:val="Table Grid"/>
    <w:basedOn w:val="7"/>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6">
    <w:name w:val="Table Normal1"/>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spacing w:before="120"/>
      <w:ind w:left="1428" w:hanging="360"/>
    </w:pPr>
  </w:style>
  <w:style w:type="paragraph" w:customStyle="1" w:styleId="18">
    <w:name w:val="Table Paragraph"/>
    <w:basedOn w:val="1"/>
    <w:qFormat/>
    <w:uiPriority w:val="1"/>
  </w:style>
  <w:style w:type="character" w:customStyle="1" w:styleId="19">
    <w:name w:val="Heading 4 Char"/>
    <w:basedOn w:val="6"/>
    <w:link w:val="5"/>
    <w:qFormat/>
    <w:uiPriority w:val="0"/>
    <w:rPr>
      <w:rFonts w:asciiTheme="majorHAnsi" w:hAnsiTheme="majorHAnsi" w:eastAsiaTheme="majorEastAsia" w:cstheme="majorBidi"/>
      <w:i/>
      <w:iCs/>
      <w:color w:val="376092" w:themeColor="accent1" w:themeShade="BF"/>
      <w:sz w:val="22"/>
      <w:szCs w:val="22"/>
      <w:lang w:val="vi"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9" Type="http://schemas.openxmlformats.org/officeDocument/2006/relationships/fontTable" Target="fontTable.xml"/><Relationship Id="rId68" Type="http://schemas.openxmlformats.org/officeDocument/2006/relationships/customXml" Target="../customXml/item5.xml"/><Relationship Id="rId67" Type="http://schemas.openxmlformats.org/officeDocument/2006/relationships/customXml" Target="../customXml/item4.xml"/><Relationship Id="rId66" Type="http://schemas.openxmlformats.org/officeDocument/2006/relationships/customXml" Target="../customXml/item3.xml"/><Relationship Id="rId65" Type="http://schemas.openxmlformats.org/officeDocument/2006/relationships/customXml" Target="../customXml/item2.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Tài liệu" ma:contentTypeID="0x010100222964FF3F004940A586354C555C95DA" ma:contentTypeVersion="7" ma:contentTypeDescription="Tạo tài liệu mới." ma:contentTypeScope="" ma:versionID="23f4f94e06020b25565233aaf2952740">
  <xsd:schema xmlns:xsd="http://www.w3.org/2001/XMLSchema" xmlns:xs="http://www.w3.org/2001/XMLSchema" xmlns:p="http://schemas.microsoft.com/office/2006/metadata/properties" xmlns:ns2="f7c84132-0c58-4b65-8914-57d2d0330416" targetNamespace="http://schemas.microsoft.com/office/2006/metadata/properties" ma:root="true" ma:fieldsID="772591d1812669b99b4658a3d32aaf36" ns2:_="">
    <xsd:import namespace="f7c84132-0c58-4b65-8914-57d2d03304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c84132-0c58-4b65-8914-57d2d03304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8ACEB8-BD31-437C-8AEE-93403B91844C}">
  <ds:schemaRefs/>
</ds:datastoreItem>
</file>

<file path=customXml/itemProps3.xml><?xml version="1.0" encoding="utf-8"?>
<ds:datastoreItem xmlns:ds="http://schemas.openxmlformats.org/officeDocument/2006/customXml" ds:itemID="{64468FCF-FB8A-47B6-AF00-60742810007C}">
  <ds:schemaRefs/>
</ds:datastoreItem>
</file>

<file path=customXml/itemProps4.xml><?xml version="1.0" encoding="utf-8"?>
<ds:datastoreItem xmlns:ds="http://schemas.openxmlformats.org/officeDocument/2006/customXml" ds:itemID="{A36CF5E0-FA0F-443F-A5A7-A30E445FE00C}">
  <ds:schemaRefs/>
</ds:datastoreItem>
</file>

<file path=customXml/itemProps5.xml><?xml version="1.0" encoding="utf-8"?>
<ds:datastoreItem xmlns:ds="http://schemas.openxmlformats.org/officeDocument/2006/customXml" ds:itemID="{BA7FFAE3-2A31-48C1-9A51-AEBADE444BA4}">
  <ds:schemaRefs/>
</ds:datastoreItem>
</file>

<file path=docProps/app.xml><?xml version="1.0" encoding="utf-8"?>
<Properties xmlns="http://schemas.openxmlformats.org/officeDocument/2006/extended-properties" xmlns:vt="http://schemas.openxmlformats.org/officeDocument/2006/docPropsVTypes">
  <Template>Normal.dotm</Template>
  <Pages>31</Pages>
  <TotalTime>66</TotalTime>
  <ScaleCrop>false</ScaleCrop>
  <LinksUpToDate>false</LinksUpToDate>
  <Application>WPS Office_12.2.0.21179_F1E327BC-269C-435d-A152-05C5408002CA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2025-06-12T04:57:00Z</dcterms:created>
  <dc:creator>Joanna Hartvickson</dc:creator>
  <cp:lastModifiedBy>Quân Tô Công</cp:lastModifiedBy>
  <dcterms:modified xsi:type="dcterms:W3CDTF">2025-06-16T01:38:01Z</dcterms:modified>
  <dc:title>Quản lý và triển khai hạ tầng AWS và ứng dụng microservices với Terraform, CloudFormation, GitHub Actions, AWS CodePipeline và Jenkins</dc:title>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Creator">
    <vt:lpwstr>Microsoft® Word for Microsoft 365</vt:lpwstr>
  </property>
  <property fmtid="{D5CDD505-2E9C-101B-9397-08002B2CF9AE}" pid="4" name="LastSaved">
    <vt:filetime>2025-06-10T00:00:00Z</vt:filetime>
  </property>
  <property fmtid="{D5CDD505-2E9C-101B-9397-08002B2CF9AE}" pid="5" name="Producer">
    <vt:lpwstr>Microsoft® Word for Microsoft 365</vt:lpwstr>
  </property>
  <property fmtid="{D5CDD505-2E9C-101B-9397-08002B2CF9AE}" pid="6" name="KSOProductBuildVer">
    <vt:lpwstr>1033-12.2.0.21179</vt:lpwstr>
  </property>
  <property fmtid="{D5CDD505-2E9C-101B-9397-08002B2CF9AE}" pid="7" name="ICV">
    <vt:lpwstr>4BA527328F124553B5A7AB333E02054B_12</vt:lpwstr>
  </property>
  <property fmtid="{D5CDD505-2E9C-101B-9397-08002B2CF9AE}" pid="8" name="ContentTypeId">
    <vt:lpwstr>0x010100222964FF3F004940A586354C555C95DA</vt:lpwstr>
  </property>
</Properties>
</file>