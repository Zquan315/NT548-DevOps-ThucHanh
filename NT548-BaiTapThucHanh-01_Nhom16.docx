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F3DAE">
      <w:pPr>
        <w:pStyle w:val="7"/>
        <w:spacing w:before="261"/>
        <w:rPr>
          <w:rFonts w:hint="default" w:ascii="Times New Roman" w:hAnsi="Times New Roman" w:cs="Times New Roman"/>
        </w:rPr>
      </w:pPr>
      <w:r>
        <w:rPr>
          <w:rFonts w:hint="default" w:ascii="Times New Roman" w:hAnsi="Times New Roman" w:cs="Times New Roman"/>
        </w:rPr>
        <mc:AlternateContent>
          <mc:Choice Requires="wpg">
            <w:drawing>
              <wp:anchor distT="0" distB="0" distL="0" distR="0" simplePos="0" relativeHeight="251660288" behindDoc="0" locked="0" layoutInCell="1" allowOverlap="1">
                <wp:simplePos x="0" y="0"/>
                <wp:positionH relativeFrom="page">
                  <wp:posOffset>5347970</wp:posOffset>
                </wp:positionH>
                <wp:positionV relativeFrom="page">
                  <wp:posOffset>0</wp:posOffset>
                </wp:positionV>
                <wp:extent cx="2212340" cy="1781810"/>
                <wp:effectExtent l="0" t="0" r="0" b="0"/>
                <wp:wrapNone/>
                <wp:docPr id="1" name="Group 1"/>
                <wp:cNvGraphicFramePr/>
                <a:graphic xmlns:a="http://schemas.openxmlformats.org/drawingml/2006/main">
                  <a:graphicData uri="http://schemas.microsoft.com/office/word/2010/wordprocessingGroup">
                    <wpg:wgp>
                      <wpg:cNvGrpSpPr/>
                      <wpg:grpSpPr>
                        <a:xfrm>
                          <a:off x="0" y="0"/>
                          <a:ext cx="2212340" cy="1781810"/>
                          <a:chOff x="0" y="0"/>
                          <a:chExt cx="2212340" cy="1781810"/>
                        </a:xfrm>
                      </wpg:grpSpPr>
                      <wps:wsp>
                        <wps:cNvPr id="2" name="Graphic 2"/>
                        <wps:cNvSpPr/>
                        <wps:spPr>
                          <a:xfrm>
                            <a:off x="0" y="73278"/>
                            <a:ext cx="2054225" cy="1708785"/>
                          </a:xfrm>
                          <a:custGeom>
                            <a:avLst/>
                            <a:gdLst/>
                            <a:ahLst/>
                            <a:cxnLst/>
                            <a:rect l="l" t="t" r="r" b="b"/>
                            <a:pathLst>
                              <a:path w="2054225" h="1708785">
                                <a:moveTo>
                                  <a:pt x="257683" y="110998"/>
                                </a:moveTo>
                                <a:lnTo>
                                  <a:pt x="216890" y="40132"/>
                                </a:lnTo>
                                <a:lnTo>
                                  <a:pt x="212725" y="32893"/>
                                </a:lnTo>
                                <a:lnTo>
                                  <a:pt x="212725" y="110998"/>
                                </a:lnTo>
                                <a:lnTo>
                                  <a:pt x="170180" y="184277"/>
                                </a:lnTo>
                                <a:lnTo>
                                  <a:pt x="87503" y="184277"/>
                                </a:lnTo>
                                <a:lnTo>
                                  <a:pt x="44958" y="110998"/>
                                </a:lnTo>
                                <a:lnTo>
                                  <a:pt x="87503" y="40132"/>
                                </a:lnTo>
                                <a:lnTo>
                                  <a:pt x="170180" y="40132"/>
                                </a:lnTo>
                                <a:lnTo>
                                  <a:pt x="212725" y="110998"/>
                                </a:lnTo>
                                <a:lnTo>
                                  <a:pt x="212725" y="32893"/>
                                </a:lnTo>
                                <a:lnTo>
                                  <a:pt x="193802" y="0"/>
                                </a:lnTo>
                                <a:lnTo>
                                  <a:pt x="63881" y="0"/>
                                </a:lnTo>
                                <a:lnTo>
                                  <a:pt x="0" y="110998"/>
                                </a:lnTo>
                                <a:lnTo>
                                  <a:pt x="63881" y="224409"/>
                                </a:lnTo>
                                <a:lnTo>
                                  <a:pt x="193802" y="224409"/>
                                </a:lnTo>
                                <a:lnTo>
                                  <a:pt x="216395" y="184277"/>
                                </a:lnTo>
                                <a:lnTo>
                                  <a:pt x="257683" y="110998"/>
                                </a:lnTo>
                                <a:close/>
                              </a:path>
                              <a:path w="2054225" h="1708785">
                                <a:moveTo>
                                  <a:pt x="572008" y="304800"/>
                                </a:moveTo>
                                <a:lnTo>
                                  <a:pt x="512953" y="304800"/>
                                </a:lnTo>
                                <a:lnTo>
                                  <a:pt x="512953" y="335534"/>
                                </a:lnTo>
                                <a:lnTo>
                                  <a:pt x="572008" y="335534"/>
                                </a:lnTo>
                                <a:lnTo>
                                  <a:pt x="572008" y="304800"/>
                                </a:lnTo>
                                <a:close/>
                              </a:path>
                              <a:path w="2054225" h="1708785">
                                <a:moveTo>
                                  <a:pt x="598043" y="264668"/>
                                </a:moveTo>
                                <a:lnTo>
                                  <a:pt x="486918" y="264668"/>
                                </a:lnTo>
                                <a:lnTo>
                                  <a:pt x="486918" y="292989"/>
                                </a:lnTo>
                                <a:lnTo>
                                  <a:pt x="598043" y="292989"/>
                                </a:lnTo>
                                <a:lnTo>
                                  <a:pt x="598043" y="264668"/>
                                </a:lnTo>
                                <a:close/>
                              </a:path>
                              <a:path w="2054225" h="1708785">
                                <a:moveTo>
                                  <a:pt x="598043" y="222123"/>
                                </a:moveTo>
                                <a:lnTo>
                                  <a:pt x="486918" y="222123"/>
                                </a:lnTo>
                                <a:lnTo>
                                  <a:pt x="486918" y="252857"/>
                                </a:lnTo>
                                <a:lnTo>
                                  <a:pt x="598043" y="252857"/>
                                </a:lnTo>
                                <a:lnTo>
                                  <a:pt x="598043" y="222123"/>
                                </a:lnTo>
                                <a:close/>
                              </a:path>
                              <a:path w="2054225" h="1708785">
                                <a:moveTo>
                                  <a:pt x="654685" y="110998"/>
                                </a:moveTo>
                                <a:lnTo>
                                  <a:pt x="618744" y="49530"/>
                                </a:lnTo>
                                <a:lnTo>
                                  <a:pt x="616966" y="46494"/>
                                </a:lnTo>
                                <a:lnTo>
                                  <a:pt x="616966" y="110998"/>
                                </a:lnTo>
                                <a:lnTo>
                                  <a:pt x="579120" y="174879"/>
                                </a:lnTo>
                                <a:lnTo>
                                  <a:pt x="505841" y="174879"/>
                                </a:lnTo>
                                <a:lnTo>
                                  <a:pt x="470408" y="110998"/>
                                </a:lnTo>
                                <a:lnTo>
                                  <a:pt x="505841" y="49530"/>
                                </a:lnTo>
                                <a:lnTo>
                                  <a:pt x="579120" y="49530"/>
                                </a:lnTo>
                                <a:lnTo>
                                  <a:pt x="616966" y="110998"/>
                                </a:lnTo>
                                <a:lnTo>
                                  <a:pt x="616966" y="46494"/>
                                </a:lnTo>
                                <a:lnTo>
                                  <a:pt x="598043" y="14097"/>
                                </a:lnTo>
                                <a:lnTo>
                                  <a:pt x="486918" y="14097"/>
                                </a:lnTo>
                                <a:lnTo>
                                  <a:pt x="432562" y="110998"/>
                                </a:lnTo>
                                <a:lnTo>
                                  <a:pt x="486918" y="207899"/>
                                </a:lnTo>
                                <a:lnTo>
                                  <a:pt x="598043" y="207899"/>
                                </a:lnTo>
                                <a:lnTo>
                                  <a:pt x="617334" y="174879"/>
                                </a:lnTo>
                                <a:lnTo>
                                  <a:pt x="654685" y="110998"/>
                                </a:lnTo>
                                <a:close/>
                              </a:path>
                              <a:path w="2054225" h="1708785">
                                <a:moveTo>
                                  <a:pt x="2053971" y="1595120"/>
                                </a:moveTo>
                                <a:lnTo>
                                  <a:pt x="2010727" y="1519428"/>
                                </a:lnTo>
                                <a:lnTo>
                                  <a:pt x="2009013" y="1516430"/>
                                </a:lnTo>
                                <a:lnTo>
                                  <a:pt x="2009013" y="1595120"/>
                                </a:lnTo>
                                <a:lnTo>
                                  <a:pt x="1964182" y="1668399"/>
                                </a:lnTo>
                                <a:lnTo>
                                  <a:pt x="1876679" y="1668399"/>
                                </a:lnTo>
                                <a:lnTo>
                                  <a:pt x="1834134" y="1595120"/>
                                </a:lnTo>
                                <a:lnTo>
                                  <a:pt x="1876679" y="1519428"/>
                                </a:lnTo>
                                <a:lnTo>
                                  <a:pt x="1964182" y="1519428"/>
                                </a:lnTo>
                                <a:lnTo>
                                  <a:pt x="2009013" y="1595120"/>
                                </a:lnTo>
                                <a:lnTo>
                                  <a:pt x="2009013" y="1516430"/>
                                </a:lnTo>
                                <a:lnTo>
                                  <a:pt x="1987804" y="1479296"/>
                                </a:lnTo>
                                <a:lnTo>
                                  <a:pt x="1855470" y="1479296"/>
                                </a:lnTo>
                                <a:lnTo>
                                  <a:pt x="1789303" y="1595120"/>
                                </a:lnTo>
                                <a:lnTo>
                                  <a:pt x="1855470" y="1708531"/>
                                </a:lnTo>
                                <a:lnTo>
                                  <a:pt x="1987804" y="1708531"/>
                                </a:lnTo>
                                <a:lnTo>
                                  <a:pt x="2011210" y="1668399"/>
                                </a:lnTo>
                                <a:lnTo>
                                  <a:pt x="2053971" y="1595120"/>
                                </a:lnTo>
                                <a:close/>
                              </a:path>
                            </a:pathLst>
                          </a:custGeom>
                          <a:solidFill>
                            <a:srgbClr val="DEDDDC"/>
                          </a:solidFill>
                        </wps:spPr>
                        <wps:bodyPr wrap="square" lIns="0" tIns="0" rIns="0" bIns="0" rtlCol="0">
                          <a:noAutofit/>
                        </wps:bodyPr>
                      </wps:wsp>
                      <pic:pic xmlns:pic="http://schemas.openxmlformats.org/drawingml/2006/picture">
                        <pic:nvPicPr>
                          <pic:cNvPr id="3" name="Image 3"/>
                          <pic:cNvPicPr/>
                        </pic:nvPicPr>
                        <pic:blipFill>
                          <a:blip r:embed="rId6" cstate="print"/>
                          <a:stretch>
                            <a:fillRect/>
                          </a:stretch>
                        </pic:blipFill>
                        <pic:spPr>
                          <a:xfrm>
                            <a:off x="1311783" y="663955"/>
                            <a:ext cx="219836" cy="222250"/>
                          </a:xfrm>
                          <a:prstGeom prst="rect">
                            <a:avLst/>
                          </a:prstGeom>
                        </pic:spPr>
                      </pic:pic>
                      <wps:wsp>
                        <wps:cNvPr id="4" name="Graphic 4"/>
                        <wps:cNvSpPr/>
                        <wps:spPr>
                          <a:xfrm>
                            <a:off x="267081" y="0"/>
                            <a:ext cx="1432560" cy="1016635"/>
                          </a:xfrm>
                          <a:custGeom>
                            <a:avLst/>
                            <a:gdLst/>
                            <a:ahLst/>
                            <a:cxnLst/>
                            <a:rect l="l" t="t" r="r" b="b"/>
                            <a:pathLst>
                              <a:path w="1432560" h="1016635">
                                <a:moveTo>
                                  <a:pt x="550799" y="238633"/>
                                </a:moveTo>
                                <a:lnTo>
                                  <a:pt x="527177" y="198221"/>
                                </a:lnTo>
                                <a:lnTo>
                                  <a:pt x="527177" y="238633"/>
                                </a:lnTo>
                                <a:lnTo>
                                  <a:pt x="512737" y="264248"/>
                                </a:lnTo>
                                <a:lnTo>
                                  <a:pt x="416204" y="432866"/>
                                </a:lnTo>
                                <a:lnTo>
                                  <a:pt x="401828" y="458470"/>
                                </a:lnTo>
                                <a:lnTo>
                                  <a:pt x="148971" y="458470"/>
                                </a:lnTo>
                                <a:lnTo>
                                  <a:pt x="102323" y="379717"/>
                                </a:lnTo>
                                <a:lnTo>
                                  <a:pt x="66243" y="317398"/>
                                </a:lnTo>
                                <a:lnTo>
                                  <a:pt x="35725" y="264248"/>
                                </a:lnTo>
                                <a:lnTo>
                                  <a:pt x="21336" y="238633"/>
                                </a:lnTo>
                                <a:lnTo>
                                  <a:pt x="35725" y="213080"/>
                                </a:lnTo>
                                <a:lnTo>
                                  <a:pt x="66243" y="159943"/>
                                </a:lnTo>
                                <a:lnTo>
                                  <a:pt x="102323" y="97624"/>
                                </a:lnTo>
                                <a:lnTo>
                                  <a:pt x="133413" y="44488"/>
                                </a:lnTo>
                                <a:lnTo>
                                  <a:pt x="148971" y="18923"/>
                                </a:lnTo>
                                <a:lnTo>
                                  <a:pt x="401828" y="18923"/>
                                </a:lnTo>
                                <a:lnTo>
                                  <a:pt x="416204" y="44488"/>
                                </a:lnTo>
                                <a:lnTo>
                                  <a:pt x="512737" y="213080"/>
                                </a:lnTo>
                                <a:lnTo>
                                  <a:pt x="527177" y="238633"/>
                                </a:lnTo>
                                <a:lnTo>
                                  <a:pt x="527177" y="198221"/>
                                </a:lnTo>
                                <a:lnTo>
                                  <a:pt x="422402" y="18923"/>
                                </a:lnTo>
                                <a:lnTo>
                                  <a:pt x="411353" y="0"/>
                                </a:lnTo>
                                <a:lnTo>
                                  <a:pt x="137160" y="0"/>
                                </a:lnTo>
                                <a:lnTo>
                                  <a:pt x="0" y="238633"/>
                                </a:lnTo>
                                <a:lnTo>
                                  <a:pt x="137160" y="477393"/>
                                </a:lnTo>
                                <a:lnTo>
                                  <a:pt x="411353" y="477393"/>
                                </a:lnTo>
                                <a:lnTo>
                                  <a:pt x="422402" y="458470"/>
                                </a:lnTo>
                                <a:lnTo>
                                  <a:pt x="550799" y="238633"/>
                                </a:lnTo>
                                <a:close/>
                              </a:path>
                              <a:path w="1432560" h="1016635">
                                <a:moveTo>
                                  <a:pt x="978535" y="512826"/>
                                </a:moveTo>
                                <a:lnTo>
                                  <a:pt x="846201" y="283591"/>
                                </a:lnTo>
                                <a:lnTo>
                                  <a:pt x="583819" y="283591"/>
                                </a:lnTo>
                                <a:lnTo>
                                  <a:pt x="451485" y="512826"/>
                                </a:lnTo>
                                <a:lnTo>
                                  <a:pt x="583819" y="742061"/>
                                </a:lnTo>
                                <a:lnTo>
                                  <a:pt x="846201" y="742061"/>
                                </a:lnTo>
                                <a:lnTo>
                                  <a:pt x="978535" y="512826"/>
                                </a:lnTo>
                                <a:close/>
                              </a:path>
                              <a:path w="1432560" h="1016635">
                                <a:moveTo>
                                  <a:pt x="1432433" y="777494"/>
                                </a:moveTo>
                                <a:lnTo>
                                  <a:pt x="1411097" y="740384"/>
                                </a:lnTo>
                                <a:lnTo>
                                  <a:pt x="1411097" y="777494"/>
                                </a:lnTo>
                                <a:lnTo>
                                  <a:pt x="1396707" y="803059"/>
                                </a:lnTo>
                                <a:lnTo>
                                  <a:pt x="1300238" y="971651"/>
                                </a:lnTo>
                                <a:lnTo>
                                  <a:pt x="1285875" y="997204"/>
                                </a:lnTo>
                                <a:lnTo>
                                  <a:pt x="1030478" y="997204"/>
                                </a:lnTo>
                                <a:lnTo>
                                  <a:pt x="1016101" y="971651"/>
                                </a:lnTo>
                                <a:lnTo>
                                  <a:pt x="919632" y="803059"/>
                                </a:lnTo>
                                <a:lnTo>
                                  <a:pt x="905256" y="777494"/>
                                </a:lnTo>
                                <a:lnTo>
                                  <a:pt x="919632" y="751890"/>
                                </a:lnTo>
                                <a:lnTo>
                                  <a:pt x="1016101" y="583272"/>
                                </a:lnTo>
                                <a:lnTo>
                                  <a:pt x="1030478" y="557657"/>
                                </a:lnTo>
                                <a:lnTo>
                                  <a:pt x="1285875" y="557657"/>
                                </a:lnTo>
                                <a:lnTo>
                                  <a:pt x="1300251" y="583272"/>
                                </a:lnTo>
                                <a:lnTo>
                                  <a:pt x="1396720" y="751890"/>
                                </a:lnTo>
                                <a:lnTo>
                                  <a:pt x="1411097" y="777494"/>
                                </a:lnTo>
                                <a:lnTo>
                                  <a:pt x="1411097" y="740384"/>
                                </a:lnTo>
                                <a:lnTo>
                                  <a:pt x="1306068" y="557657"/>
                                </a:lnTo>
                                <a:lnTo>
                                  <a:pt x="1295273" y="538861"/>
                                </a:lnTo>
                                <a:lnTo>
                                  <a:pt x="1021080" y="538861"/>
                                </a:lnTo>
                                <a:lnTo>
                                  <a:pt x="884047" y="777494"/>
                                </a:lnTo>
                                <a:lnTo>
                                  <a:pt x="1021080" y="1016127"/>
                                </a:lnTo>
                                <a:lnTo>
                                  <a:pt x="1295273" y="1016127"/>
                                </a:lnTo>
                                <a:lnTo>
                                  <a:pt x="1306144" y="997204"/>
                                </a:lnTo>
                                <a:lnTo>
                                  <a:pt x="1432433" y="777494"/>
                                </a:lnTo>
                                <a:close/>
                              </a:path>
                              <a:path w="1432560" h="1016635">
                                <a:moveTo>
                                  <a:pt x="1432433" y="255143"/>
                                </a:moveTo>
                                <a:lnTo>
                                  <a:pt x="1411097" y="218033"/>
                                </a:lnTo>
                                <a:lnTo>
                                  <a:pt x="1411097" y="255143"/>
                                </a:lnTo>
                                <a:lnTo>
                                  <a:pt x="1396720" y="280771"/>
                                </a:lnTo>
                                <a:lnTo>
                                  <a:pt x="1300238" y="449427"/>
                                </a:lnTo>
                                <a:lnTo>
                                  <a:pt x="1285875" y="474980"/>
                                </a:lnTo>
                                <a:lnTo>
                                  <a:pt x="1030478" y="474980"/>
                                </a:lnTo>
                                <a:lnTo>
                                  <a:pt x="1016101" y="449427"/>
                                </a:lnTo>
                                <a:lnTo>
                                  <a:pt x="919632" y="280771"/>
                                </a:lnTo>
                                <a:lnTo>
                                  <a:pt x="905256" y="255143"/>
                                </a:lnTo>
                                <a:lnTo>
                                  <a:pt x="919632" y="229590"/>
                                </a:lnTo>
                                <a:lnTo>
                                  <a:pt x="1016101" y="60998"/>
                                </a:lnTo>
                                <a:lnTo>
                                  <a:pt x="1030478" y="35433"/>
                                </a:lnTo>
                                <a:lnTo>
                                  <a:pt x="1285875" y="35433"/>
                                </a:lnTo>
                                <a:lnTo>
                                  <a:pt x="1300251" y="60998"/>
                                </a:lnTo>
                                <a:lnTo>
                                  <a:pt x="1396720" y="229590"/>
                                </a:lnTo>
                                <a:lnTo>
                                  <a:pt x="1411097" y="255143"/>
                                </a:lnTo>
                                <a:lnTo>
                                  <a:pt x="1411097" y="218033"/>
                                </a:lnTo>
                                <a:lnTo>
                                  <a:pt x="1306144" y="35433"/>
                                </a:lnTo>
                                <a:lnTo>
                                  <a:pt x="1295273" y="16510"/>
                                </a:lnTo>
                                <a:lnTo>
                                  <a:pt x="1021080" y="16510"/>
                                </a:lnTo>
                                <a:lnTo>
                                  <a:pt x="884047" y="255143"/>
                                </a:lnTo>
                                <a:lnTo>
                                  <a:pt x="1021080" y="493903"/>
                                </a:lnTo>
                                <a:lnTo>
                                  <a:pt x="1295273" y="493903"/>
                                </a:lnTo>
                                <a:lnTo>
                                  <a:pt x="1306131" y="474980"/>
                                </a:lnTo>
                                <a:lnTo>
                                  <a:pt x="1432433" y="255143"/>
                                </a:lnTo>
                                <a:close/>
                              </a:path>
                            </a:pathLst>
                          </a:custGeom>
                          <a:solidFill>
                            <a:srgbClr val="DEDDDC"/>
                          </a:solidFill>
                        </wps:spPr>
                        <wps:bodyPr wrap="square" lIns="0" tIns="0" rIns="0" bIns="0" rtlCol="0">
                          <a:noAutofit/>
                        </wps:bodyPr>
                      </wps:wsp>
                      <pic:pic xmlns:pic="http://schemas.openxmlformats.org/drawingml/2006/picture">
                        <pic:nvPicPr>
                          <pic:cNvPr id="5" name="Image 5"/>
                          <pic:cNvPicPr/>
                        </pic:nvPicPr>
                        <pic:blipFill>
                          <a:blip r:embed="rId7" cstate="print"/>
                          <a:stretch>
                            <a:fillRect/>
                          </a:stretch>
                        </pic:blipFill>
                        <pic:spPr>
                          <a:xfrm>
                            <a:off x="803655" y="415925"/>
                            <a:ext cx="356869" cy="193801"/>
                          </a:xfrm>
                          <a:prstGeom prst="rect">
                            <a:avLst/>
                          </a:prstGeom>
                        </pic:spPr>
                      </pic:pic>
                      <wps:wsp>
                        <wps:cNvPr id="6" name="Graphic 6"/>
                        <wps:cNvSpPr/>
                        <wps:spPr>
                          <a:xfrm>
                            <a:off x="1590802" y="597916"/>
                            <a:ext cx="621665" cy="915035"/>
                          </a:xfrm>
                          <a:custGeom>
                            <a:avLst/>
                            <a:gdLst/>
                            <a:ahLst/>
                            <a:cxnLst/>
                            <a:rect l="l" t="t" r="r" b="b"/>
                            <a:pathLst>
                              <a:path w="621665" h="915035">
                                <a:moveTo>
                                  <a:pt x="621538" y="0"/>
                                </a:moveTo>
                                <a:lnTo>
                                  <a:pt x="264668" y="0"/>
                                </a:lnTo>
                                <a:lnTo>
                                  <a:pt x="0" y="458470"/>
                                </a:lnTo>
                                <a:lnTo>
                                  <a:pt x="264668" y="914526"/>
                                </a:lnTo>
                                <a:lnTo>
                                  <a:pt x="621538" y="914526"/>
                                </a:lnTo>
                                <a:lnTo>
                                  <a:pt x="621538" y="895603"/>
                                </a:lnTo>
                                <a:lnTo>
                                  <a:pt x="274066" y="895603"/>
                                </a:lnTo>
                                <a:lnTo>
                                  <a:pt x="265971" y="881238"/>
                                </a:lnTo>
                                <a:lnTo>
                                  <a:pt x="48859" y="505699"/>
                                </a:lnTo>
                                <a:lnTo>
                                  <a:pt x="29303" y="472149"/>
                                </a:lnTo>
                                <a:lnTo>
                                  <a:pt x="21209" y="458470"/>
                                </a:lnTo>
                                <a:lnTo>
                                  <a:pt x="29303" y="444101"/>
                                </a:lnTo>
                                <a:lnTo>
                                  <a:pt x="265971" y="33256"/>
                                </a:lnTo>
                                <a:lnTo>
                                  <a:pt x="274066" y="18923"/>
                                </a:lnTo>
                                <a:lnTo>
                                  <a:pt x="621538" y="18923"/>
                                </a:lnTo>
                                <a:lnTo>
                                  <a:pt x="621538" y="0"/>
                                </a:lnTo>
                                <a:close/>
                              </a:path>
                            </a:pathLst>
                          </a:custGeom>
                          <a:solidFill>
                            <a:srgbClr val="DEDDDC"/>
                          </a:solidFill>
                        </wps:spPr>
                        <wps:bodyPr wrap="square" lIns="0" tIns="0" rIns="0" bIns="0" rtlCol="0">
                          <a:noAutofit/>
                        </wps:bodyPr>
                      </wps:wsp>
                    </wpg:wgp>
                  </a:graphicData>
                </a:graphic>
              </wp:anchor>
            </w:drawing>
          </mc:Choice>
          <mc:Fallback>
            <w:pict>
              <v:group id="_x0000_s1026" o:spid="_x0000_s1026" o:spt="203" style="position:absolute;left:0pt;margin-left:421.1pt;margin-top:0pt;height:140.3pt;width:174.2pt;mso-position-horizontal-relative:page;mso-position-vertical-relative:page;z-index:251660288;mso-width-relative:page;mso-height-relative:page;" coordsize="2212340,1781810" o:gfxdata="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">
                <o:lock v:ext="edit" aspectratio="f"/>
                <v:shape id="Graphic 2" o:spid="_x0000_s1026" o:spt="100" style="position:absolute;left:0;top:73278;height:1708785;width:2054225;" fillcolor="#DEDDDC" filled="t" stroked="f" coordsize="2054225,1708785" o:gfxdata="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yimLsAAADa&#10;AAAADwAAAAAAAAABACAAAAAiAAAAZHJzL2Rvd25yZXYueG1sUEsBAhQAFAAAAAgAh07iQDMvBZ47&#10;AAAAOQAAABAAAAAAAAAAAQAgAAAACgEAAGRycy9zaGFwZXhtbC54bWxQSwUGAAAAAAYABgBbAQAA&#10;tAMAAAAA&#10;" path="m257683,110998l216890,40132,212725,32893,212725,110998,170180,184277,87503,184277,44958,110998,87503,40132,170180,40132,212725,110998,212725,32893,193802,0,63881,0,0,110998,63881,224409,193802,224409,216395,184277,257683,110998xem572008,304800l512953,304800,512953,335534,572008,335534,572008,304800xem598043,264668l486918,264668,486918,292989,598043,292989,598043,264668xem598043,222123l486918,222123,486918,252857,598043,252857,598043,222123xem654685,110998l618744,49530,616966,46494,616966,110998,579120,174879,505841,174879,470408,110998,505841,49530,579120,49530,616966,110998,616966,46494,598043,14097,486918,14097,432562,110998,486918,207899,598043,207899,617334,174879,654685,110998xem2053971,1595120l2010727,1519428,2009013,1516430,2009013,1595120,1964182,1668399,1876679,1668399,1834134,1595120,1876679,1519428,1964182,1519428,2009013,1595120,2009013,1516430,1987804,1479296,1855470,1479296,1789303,1595120,1855470,1708531,1987804,1708531,2011210,1668399,2053971,1595120xe">
                  <v:fill on="t" focussize="0,0"/>
                  <v:stroke on="f"/>
                  <v:imagedata o:title=""/>
                  <o:lock v:ext="edit" aspectratio="f"/>
                  <v:textbox inset="0mm,0mm,0mm,0mm"/>
                </v:shape>
                <v:shape id="Image 3" o:spid="_x0000_s1026" o:spt="75" type="#_x0000_t75" style="position:absolute;left:1311783;top:663955;height:222250;width:219836;" filled="f" o:preferrelative="t" stroked="f" coordsize="21600,21600" o:gfxdata="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LeNE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Graphic 4" o:spid="_x0000_s1026" o:spt="100" style="position:absolute;left:267081;top:0;height:1016635;width:1432560;" fillcolor="#DEDDDC" filled="t" stroked="f" coordsize="1432560,1016635" o:gfxdata="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EsxLrsAAADa&#10;AAAADwAAAAAAAAABACAAAAAiAAAAZHJzL2Rvd25yZXYueG1sUEsBAhQAFAAAAAgAh07iQDMvBZ47&#10;AAAAOQAAABAAAAAAAAAAAQAgAAAACgEAAGRycy9zaGFwZXhtbC54bWxQSwUGAAAAAAYABgBbAQAA&#10;tAMAAAAA&#10;" path="m550799,238633l527177,198221,527177,238633,512737,264248,416204,432866,401828,458470,148971,458470,102323,379717,66243,317398,35725,264248,21336,238633,35725,213080,66243,159943,102323,97624,133413,44488,148971,18923,401828,18923,416204,44488,512737,213080,527177,238633,527177,198221,422402,18923,411353,0,137160,0,0,238633,137160,477393,411353,477393,422402,458470,550799,238633xem978535,512826l846201,283591,583819,283591,451485,512826,583819,742061,846201,742061,978535,512826xem1432433,777494l1411097,740384,1411097,777494,1396707,803059,1300238,971651,1285875,997204,1030478,997204,1016101,971651,919632,803059,905256,777494,919632,751890,1016101,583272,1030478,557657,1285875,557657,1300251,583272,1396720,751890,1411097,777494,1411097,740384,1306068,557657,1295273,538861,1021080,538861,884047,777494,1021080,1016127,1295273,1016127,1306144,997204,1432433,777494xem1432433,255143l1411097,218033,1411097,255143,1396720,280771,1300238,449427,1285875,474980,1030478,474980,1016101,449427,919632,280771,905256,255143,919632,229590,1016101,60998,1030478,35433,1285875,35433,1300251,60998,1396720,229590,1411097,255143,1411097,218033,1306144,35433,1295273,16510,1021080,16510,884047,255143,1021080,493903,1295273,493903,1306131,474980,1432433,255143xe">
                  <v:fill on="t" focussize="0,0"/>
                  <v:stroke on="f"/>
                  <v:imagedata o:title=""/>
                  <o:lock v:ext="edit" aspectratio="f"/>
                  <v:textbox inset="0mm,0mm,0mm,0mm"/>
                </v:shape>
                <v:shape id="Image 5" o:spid="_x0000_s1026" o:spt="75" type="#_x0000_t75" style="position:absolute;left:803655;top:415925;height:193801;width:356869;" filled="f" o:preferrelative="t" stroked="f" coordsize="21600,21600" o:gfxdata="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URsgrsAAADa&#10;AAAADwAAAAAAAAABACAAAAAiAAAAZHJzL2Rvd25yZXYueG1sUEsBAhQAFAAAAAgAh07iQDMvBZ47&#10;AAAAOQAAABAAAAAAAAAAAQAgAAAACgEAAGRycy9zaGFwZXhtbC54bWxQSwUGAAAAAAYABgBbAQAA&#10;tAMAAAAA&#10;">
                  <v:fill on="f" focussize="0,0"/>
                  <v:stroke on="f"/>
                  <v:imagedata r:id="rId7" o:title=""/>
                  <o:lock v:ext="edit" aspectratio="f"/>
                </v:shape>
                <v:shape id="Graphic 6" o:spid="_x0000_s1026" o:spt="100" style="position:absolute;left:1590802;top:597916;height:915035;width:621665;" fillcolor="#DEDDDC" filled="t" stroked="f" coordsize="621665,915035" o:gfxdata="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jmRKrsAAADa&#10;AAAADwAAAAAAAAABACAAAAAiAAAAZHJzL2Rvd25yZXYueG1sUEsBAhQAFAAAAAgAh07iQDMvBZ47&#10;AAAAOQAAABAAAAAAAAAAAQAgAAAACgEAAGRycy9zaGFwZXhtbC54bWxQSwUGAAAAAAYABgBbAQAA&#10;tAMAAAAA&#10;" path="m621538,0l264668,0,0,458470,264668,914526,621538,914526,621538,895603,274066,895603,265971,881238,48859,505699,29303,472149,21209,458470,29303,444101,265971,33256,274066,18923,621538,18923,621538,0xe">
                  <v:fill on="t" focussize="0,0"/>
                  <v:stroke on="f"/>
                  <v:imagedata o:title=""/>
                  <o:lock v:ext="edit" aspectratio="f"/>
                  <v:textbox inset="0mm,0mm,0mm,0mm"/>
                </v:shape>
              </v:group>
            </w:pict>
          </mc:Fallback>
        </mc:AlternateContent>
      </w:r>
    </w:p>
    <w:p w14:paraId="4816E92D">
      <w:pPr>
        <w:pStyle w:val="7"/>
        <w:spacing w:before="1"/>
        <w:ind w:left="1862"/>
        <w:rPr>
          <w:rFonts w:hint="default" w:ascii="Times New Roman" w:hAnsi="Times New Roman" w:cs="Times New Roman"/>
        </w:rPr>
      </w:pPr>
      <w:r>
        <w:rPr>
          <w:rFonts w:hint="default" w:ascii="Times New Roman" w:hAnsi="Times New Roman" w:cs="Times New Roman"/>
        </w:rPr>
        <mc:AlternateContent>
          <mc:Choice Requires="wps">
            <w:drawing>
              <wp:anchor distT="0" distB="0" distL="0" distR="0" simplePos="0" relativeHeight="251661312" behindDoc="0" locked="0" layoutInCell="1" allowOverlap="1">
                <wp:simplePos x="0" y="0"/>
                <wp:positionH relativeFrom="page">
                  <wp:posOffset>1368425</wp:posOffset>
                </wp:positionH>
                <wp:positionV relativeFrom="paragraph">
                  <wp:posOffset>-24130</wp:posOffset>
                </wp:positionV>
                <wp:extent cx="27940" cy="443865"/>
                <wp:effectExtent l="0" t="0" r="0" b="0"/>
                <wp:wrapNone/>
                <wp:docPr id="7" name="Graphic 7"/>
                <wp:cNvGraphicFramePr/>
                <a:graphic xmlns:a="http://schemas.openxmlformats.org/drawingml/2006/main">
                  <a:graphicData uri="http://schemas.microsoft.com/office/word/2010/wordprocessingShape">
                    <wps:wsp>
                      <wps:cNvSpPr/>
                      <wps:spPr>
                        <a:xfrm>
                          <a:off x="0" y="0"/>
                          <a:ext cx="27940" cy="443865"/>
                        </a:xfrm>
                        <a:custGeom>
                          <a:avLst/>
                          <a:gdLst/>
                          <a:ahLst/>
                          <a:cxnLst/>
                          <a:rect l="l" t="t" r="r" b="b"/>
                          <a:pathLst>
                            <a:path w="27940" h="443865">
                              <a:moveTo>
                                <a:pt x="27431" y="0"/>
                              </a:moveTo>
                              <a:lnTo>
                                <a:pt x="0" y="0"/>
                              </a:lnTo>
                              <a:lnTo>
                                <a:pt x="0" y="443483"/>
                              </a:lnTo>
                              <a:lnTo>
                                <a:pt x="27431" y="443483"/>
                              </a:lnTo>
                              <a:lnTo>
                                <a:pt x="27431" y="0"/>
                              </a:lnTo>
                              <a:close/>
                            </a:path>
                          </a:pathLst>
                        </a:custGeom>
                        <a:solidFill>
                          <a:srgbClr val="1F4E79"/>
                        </a:solidFill>
                      </wps:spPr>
                      <wps:bodyPr wrap="square" lIns="0" tIns="0" rIns="0" bIns="0" rtlCol="0">
                        <a:noAutofit/>
                      </wps:bodyPr>
                    </wps:wsp>
                  </a:graphicData>
                </a:graphic>
              </wp:anchor>
            </w:drawing>
          </mc:Choice>
          <mc:Fallback>
            <w:pict>
              <v:shape id="Graphic 7" o:spid="_x0000_s1026" o:spt="100" style="position:absolute;left:0pt;margin-left:107.75pt;margin-top:-1.9pt;height:34.95pt;width:2.2pt;mso-position-horizontal-relative:page;z-index:251661312;mso-width-relative:page;mso-height-relative:page;" fillcolor="#1F4E79" filled="t" stroked="f" coordsize="27940,443865" o:gfxdata="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e&#10;X4ZQ1gAAAAkBAAAPAAAAAAAAAAEAIAAAACIAAABkcnMvZG93bnJldi54bWxQSwECFAAUAAAACACH&#10;TuJA0HKTLCYCAADaBAAADgAAAAAAAAABACAAAAAlAQAAZHJzL2Uyb0RvYy54bWxQSwUGAAAAAAYA&#10;BgBZAQAAvQUAAAAA&#10;" path="m27431,0l0,0,0,443483,27431,443483,27431,0xe">
                <v:fill on="t" focussize="0,0"/>
                <v:stroke on="f"/>
                <v:imagedata o:title=""/>
                <o:lock v:ext="edit" aspectratio="f"/>
                <v:textbox inset="0mm,0mm,0mm,0mm"/>
              </v:shape>
            </w:pict>
          </mc:Fallback>
        </mc:AlternateContent>
      </w:r>
      <w:r>
        <w:rPr>
          <w:rFonts w:hint="default" w:ascii="Times New Roman" w:hAnsi="Times New Roman" w:cs="Times New Roman"/>
        </w:rPr>
        <mc:AlternateContent>
          <mc:Choice Requires="wpg">
            <w:drawing>
              <wp:anchor distT="0" distB="0" distL="0" distR="0" simplePos="0" relativeHeight="251662336" behindDoc="0" locked="0" layoutInCell="1" allowOverlap="1">
                <wp:simplePos x="0" y="0"/>
                <wp:positionH relativeFrom="page">
                  <wp:posOffset>404495</wp:posOffset>
                </wp:positionH>
                <wp:positionV relativeFrom="paragraph">
                  <wp:posOffset>-1270</wp:posOffset>
                </wp:positionV>
                <wp:extent cx="757555" cy="325755"/>
                <wp:effectExtent l="0" t="0" r="0" b="0"/>
                <wp:wrapNone/>
                <wp:docPr id="8" name="Group 8"/>
                <wp:cNvGraphicFramePr/>
                <a:graphic xmlns:a="http://schemas.openxmlformats.org/drawingml/2006/main">
                  <a:graphicData uri="http://schemas.microsoft.com/office/word/2010/wordprocessingGroup">
                    <wpg:wgp>
                      <wpg:cNvGrpSpPr/>
                      <wpg:grpSpPr>
                        <a:xfrm>
                          <a:off x="0" y="0"/>
                          <a:ext cx="757555" cy="325755"/>
                          <a:chOff x="0" y="0"/>
                          <a:chExt cx="757555" cy="325755"/>
                        </a:xfrm>
                      </wpg:grpSpPr>
                      <pic:pic xmlns:pic="http://schemas.openxmlformats.org/drawingml/2006/picture">
                        <pic:nvPicPr>
                          <pic:cNvPr id="9" name="Image 9"/>
                          <pic:cNvPicPr/>
                        </pic:nvPicPr>
                        <pic:blipFill>
                          <a:blip r:embed="rId8" cstate="print"/>
                          <a:stretch>
                            <a:fillRect/>
                          </a:stretch>
                        </pic:blipFill>
                        <pic:spPr>
                          <a:xfrm>
                            <a:off x="0" y="0"/>
                            <a:ext cx="386039" cy="321151"/>
                          </a:xfrm>
                          <a:prstGeom prst="rect">
                            <a:avLst/>
                          </a:prstGeom>
                        </pic:spPr>
                      </pic:pic>
                      <pic:pic xmlns:pic="http://schemas.openxmlformats.org/drawingml/2006/picture">
                        <pic:nvPicPr>
                          <pic:cNvPr id="10" name="Image 10"/>
                          <pic:cNvPicPr/>
                        </pic:nvPicPr>
                        <pic:blipFill>
                          <a:blip r:embed="rId9" cstate="print"/>
                          <a:stretch>
                            <a:fillRect/>
                          </a:stretch>
                        </pic:blipFill>
                        <pic:spPr>
                          <a:xfrm>
                            <a:off x="429910" y="4760"/>
                            <a:ext cx="327460" cy="320507"/>
                          </a:xfrm>
                          <a:prstGeom prst="rect">
                            <a:avLst/>
                          </a:prstGeom>
                        </pic:spPr>
                      </pic:pic>
                    </wpg:wgp>
                  </a:graphicData>
                </a:graphic>
              </wp:anchor>
            </w:drawing>
          </mc:Choice>
          <mc:Fallback>
            <w:pict>
              <v:group id="_x0000_s1026" o:spid="_x0000_s1026" o:spt="203" style="position:absolute;left:0pt;margin-left:31.85pt;margin-top:-0.1pt;height:25.65pt;width:59.65pt;mso-position-horizontal-relative:page;z-index:251662336;mso-width-relative:page;mso-height-relative:page;" coordsize="757555,325755" o:gfxdata="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">
                <o:lock v:ext="edit" aspectratio="f"/>
                <v:shape id="Image 9" o:spid="_x0000_s1026" o:spt="75" type="#_x0000_t75" style="position:absolute;left:0;top:0;height:321151;width:386039;" filled="f" o:preferrelative="t" stroked="f" coordsize="21600,21600" o:gfxdata="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cW3augAAANoA&#10;AAAPAAAAAAAAAAEAIAAAACIAAABkcnMvZG93bnJldi54bWxQSwECFAAUAAAACACHTuJAMy8FnjsA&#10;AAA5AAAAEAAAAAAAAAABACAAAAAJAQAAZHJzL3NoYXBleG1sLnhtbFBLBQYAAAAABgAGAFsBAACz&#10;AwAAAAA=&#10;">
                  <v:fill on="f" focussize="0,0"/>
                  <v:stroke on="f"/>
                  <v:imagedata r:id="rId8" o:title=""/>
                  <o:lock v:ext="edit" aspectratio="f"/>
                </v:shape>
                <v:shape id="Image 10" o:spid="_x0000_s1026" o:spt="75" type="#_x0000_t75" style="position:absolute;left:429910;top:4760;height:320507;width:327460;" filled="f" o:preferrelative="t" stroked="f" coordsize="21600,21600" o:gfxdata="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UCmxvQAA&#10;ANsAAAAPAAAAAAAAAAEAIAAAACIAAABkcnMvZG93bnJldi54bWxQSwECFAAUAAAACACHTuJAMy8F&#10;njsAAAA5AAAAEAAAAAAAAAABACAAAAAMAQAAZHJzL3NoYXBleG1sLnhtbFBLBQYAAAAABgAGAFsB&#10;AAC2AwAAAAA=&#10;">
                  <v:fill on="f" focussize="0,0"/>
                  <v:stroke on="f"/>
                  <v:imagedata r:id="rId9" o:title=""/>
                  <o:lock v:ext="edit" aspectratio="f"/>
                </v:shape>
              </v:group>
            </w:pict>
          </mc:Fallback>
        </mc:AlternateContent>
      </w:r>
      <w:r>
        <w:rPr>
          <w:rFonts w:hint="default" w:ascii="Times New Roman" w:hAnsi="Times New Roman" w:cs="Times New Roman"/>
          <w:color w:val="00569B"/>
          <w:w w:val="90"/>
        </w:rPr>
        <w:t>TRƯỜNG</w:t>
      </w:r>
      <w:r>
        <w:rPr>
          <w:rFonts w:hint="default" w:ascii="Times New Roman" w:hAnsi="Times New Roman" w:cs="Times New Roman"/>
          <w:color w:val="00569B"/>
          <w:spacing w:val="1"/>
        </w:rPr>
        <w:t xml:space="preserve"> </w:t>
      </w:r>
      <w:r>
        <w:rPr>
          <w:rFonts w:hint="default" w:ascii="Times New Roman" w:hAnsi="Times New Roman" w:cs="Times New Roman"/>
          <w:color w:val="00569B"/>
          <w:w w:val="90"/>
        </w:rPr>
        <w:t>ĐẠI</w:t>
      </w:r>
      <w:r>
        <w:rPr>
          <w:rFonts w:hint="default" w:ascii="Times New Roman" w:hAnsi="Times New Roman" w:cs="Times New Roman"/>
          <w:color w:val="00569B"/>
          <w:spacing w:val="-2"/>
        </w:rPr>
        <w:t xml:space="preserve"> </w:t>
      </w:r>
      <w:r>
        <w:rPr>
          <w:rFonts w:hint="default" w:ascii="Times New Roman" w:hAnsi="Times New Roman" w:cs="Times New Roman"/>
          <w:color w:val="00569B"/>
          <w:w w:val="90"/>
        </w:rPr>
        <w:t>HỌC</w:t>
      </w:r>
      <w:r>
        <w:rPr>
          <w:rFonts w:hint="default" w:ascii="Times New Roman" w:hAnsi="Times New Roman" w:cs="Times New Roman"/>
          <w:color w:val="00569B"/>
          <w:spacing w:val="-1"/>
        </w:rPr>
        <w:t xml:space="preserve"> </w:t>
      </w:r>
      <w:r>
        <w:rPr>
          <w:rFonts w:hint="default" w:ascii="Times New Roman" w:hAnsi="Times New Roman" w:cs="Times New Roman"/>
          <w:color w:val="00569B"/>
          <w:w w:val="90"/>
        </w:rPr>
        <w:t>CÔNG</w:t>
      </w:r>
      <w:r>
        <w:rPr>
          <w:rFonts w:hint="default" w:ascii="Times New Roman" w:hAnsi="Times New Roman" w:cs="Times New Roman"/>
          <w:color w:val="00569B"/>
          <w:spacing w:val="-1"/>
        </w:rPr>
        <w:t xml:space="preserve"> </w:t>
      </w:r>
      <w:r>
        <w:rPr>
          <w:rFonts w:hint="default" w:ascii="Times New Roman" w:hAnsi="Times New Roman" w:cs="Times New Roman"/>
          <w:color w:val="00569B"/>
          <w:w w:val="90"/>
        </w:rPr>
        <w:t>NGHỆ</w:t>
      </w:r>
      <w:r>
        <w:rPr>
          <w:rFonts w:hint="default" w:ascii="Times New Roman" w:hAnsi="Times New Roman" w:cs="Times New Roman"/>
          <w:color w:val="00569B"/>
        </w:rPr>
        <w:t xml:space="preserve"> </w:t>
      </w:r>
      <w:r>
        <w:rPr>
          <w:rFonts w:hint="default" w:ascii="Times New Roman" w:hAnsi="Times New Roman" w:cs="Times New Roman"/>
          <w:color w:val="00569B"/>
          <w:w w:val="90"/>
        </w:rPr>
        <w:t>THÔNG</w:t>
      </w:r>
      <w:r>
        <w:rPr>
          <w:rFonts w:hint="default" w:ascii="Times New Roman" w:hAnsi="Times New Roman" w:cs="Times New Roman"/>
          <w:color w:val="00569B"/>
          <w:spacing w:val="2"/>
        </w:rPr>
        <w:t xml:space="preserve"> </w:t>
      </w:r>
      <w:r>
        <w:rPr>
          <w:rFonts w:hint="default" w:ascii="Times New Roman" w:hAnsi="Times New Roman" w:cs="Times New Roman"/>
          <w:color w:val="00569B"/>
          <w:spacing w:val="-5"/>
          <w:w w:val="90"/>
        </w:rPr>
        <w:t>TIN</w:t>
      </w:r>
    </w:p>
    <w:p w14:paraId="2F560375">
      <w:pPr>
        <w:spacing w:before="13"/>
        <w:ind w:left="1862"/>
        <w:rPr>
          <w:rFonts w:hint="default" w:ascii="Times New Roman" w:hAnsi="Times New Roman" w:cs="Times New Roman"/>
          <w:b/>
          <w:sz w:val="26"/>
        </w:rPr>
      </w:pPr>
      <w:r>
        <w:rPr>
          <w:rFonts w:hint="default" w:ascii="Times New Roman" w:hAnsi="Times New Roman" w:cs="Times New Roman"/>
          <w:b/>
          <w:color w:val="00569B"/>
          <w:spacing w:val="-12"/>
          <w:sz w:val="26"/>
        </w:rPr>
        <w:t>KHOA</w:t>
      </w:r>
      <w:r>
        <w:rPr>
          <w:rFonts w:hint="default" w:ascii="Times New Roman" w:hAnsi="Times New Roman" w:cs="Times New Roman"/>
          <w:b/>
          <w:color w:val="00569B"/>
          <w:spacing w:val="-2"/>
          <w:sz w:val="26"/>
        </w:rPr>
        <w:t xml:space="preserve"> </w:t>
      </w:r>
      <w:r>
        <w:rPr>
          <w:rFonts w:hint="default" w:ascii="Times New Roman" w:hAnsi="Times New Roman" w:cs="Times New Roman"/>
          <w:b/>
          <w:color w:val="00569B"/>
          <w:spacing w:val="-12"/>
          <w:sz w:val="26"/>
        </w:rPr>
        <w:t>MẠNG</w:t>
      </w:r>
      <w:r>
        <w:rPr>
          <w:rFonts w:hint="default" w:ascii="Times New Roman" w:hAnsi="Times New Roman" w:cs="Times New Roman"/>
          <w:b/>
          <w:color w:val="00569B"/>
          <w:spacing w:val="-2"/>
          <w:sz w:val="26"/>
        </w:rPr>
        <w:t xml:space="preserve"> </w:t>
      </w:r>
      <w:r>
        <w:rPr>
          <w:rFonts w:hint="default" w:ascii="Times New Roman" w:hAnsi="Times New Roman" w:cs="Times New Roman"/>
          <w:b/>
          <w:color w:val="00569B"/>
          <w:spacing w:val="-12"/>
          <w:sz w:val="26"/>
        </w:rPr>
        <w:t>MÁY</w:t>
      </w:r>
      <w:r>
        <w:rPr>
          <w:rFonts w:hint="default" w:ascii="Times New Roman" w:hAnsi="Times New Roman" w:cs="Times New Roman"/>
          <w:b/>
          <w:color w:val="00569B"/>
          <w:spacing w:val="-3"/>
          <w:sz w:val="26"/>
        </w:rPr>
        <w:t xml:space="preserve"> </w:t>
      </w:r>
      <w:r>
        <w:rPr>
          <w:rFonts w:hint="default" w:ascii="Times New Roman" w:hAnsi="Times New Roman" w:cs="Times New Roman"/>
          <w:b/>
          <w:color w:val="00569B"/>
          <w:spacing w:val="-12"/>
          <w:sz w:val="26"/>
        </w:rPr>
        <w:t>TÍNH</w:t>
      </w:r>
      <w:r>
        <w:rPr>
          <w:rFonts w:hint="default" w:ascii="Times New Roman" w:hAnsi="Times New Roman" w:cs="Times New Roman"/>
          <w:b/>
          <w:color w:val="00569B"/>
          <w:spacing w:val="-4"/>
          <w:sz w:val="26"/>
        </w:rPr>
        <w:t xml:space="preserve"> </w:t>
      </w:r>
      <w:r>
        <w:rPr>
          <w:rFonts w:hint="default" w:ascii="Times New Roman" w:hAnsi="Times New Roman" w:cs="Times New Roman"/>
          <w:b/>
          <w:color w:val="00569B"/>
          <w:spacing w:val="-12"/>
          <w:sz w:val="26"/>
        </w:rPr>
        <w:t>VÀ</w:t>
      </w:r>
      <w:r>
        <w:rPr>
          <w:rFonts w:hint="default" w:ascii="Times New Roman" w:hAnsi="Times New Roman" w:cs="Times New Roman"/>
          <w:b/>
          <w:color w:val="00569B"/>
          <w:spacing w:val="-1"/>
          <w:sz w:val="26"/>
        </w:rPr>
        <w:t xml:space="preserve"> </w:t>
      </w:r>
      <w:r>
        <w:rPr>
          <w:rFonts w:hint="default" w:ascii="Times New Roman" w:hAnsi="Times New Roman" w:cs="Times New Roman"/>
          <w:b/>
          <w:color w:val="00569B"/>
          <w:spacing w:val="-12"/>
          <w:sz w:val="26"/>
        </w:rPr>
        <w:t>TRUYỀN</w:t>
      </w:r>
      <w:r>
        <w:rPr>
          <w:rFonts w:hint="default" w:ascii="Times New Roman" w:hAnsi="Times New Roman" w:cs="Times New Roman"/>
          <w:b/>
          <w:color w:val="00569B"/>
          <w:sz w:val="26"/>
        </w:rPr>
        <w:t xml:space="preserve"> </w:t>
      </w:r>
      <w:r>
        <w:rPr>
          <w:rFonts w:hint="default" w:ascii="Times New Roman" w:hAnsi="Times New Roman" w:cs="Times New Roman"/>
          <w:b/>
          <w:color w:val="00569B"/>
          <w:spacing w:val="-12"/>
          <w:sz w:val="26"/>
        </w:rPr>
        <w:t>THÔNG</w:t>
      </w:r>
    </w:p>
    <w:p w14:paraId="672A6659">
      <w:pPr>
        <w:pStyle w:val="7"/>
        <w:spacing w:before="408"/>
        <w:rPr>
          <w:rFonts w:hint="default" w:ascii="Times New Roman" w:hAnsi="Times New Roman" w:cs="Times New Roman"/>
          <w:b/>
          <w:sz w:val="40"/>
        </w:rPr>
      </w:pPr>
    </w:p>
    <w:p w14:paraId="389A3032">
      <w:pPr>
        <w:pStyle w:val="2"/>
        <w:rPr>
          <w:rFonts w:hint="default" w:ascii="Times New Roman" w:hAnsi="Times New Roman" w:cs="Times New Roman"/>
        </w:rPr>
      </w:pPr>
      <w:r>
        <w:rPr>
          <w:rFonts w:hint="default" w:ascii="Times New Roman" w:hAnsi="Times New Roman" w:cs="Times New Roman"/>
          <w:color w:val="00569B"/>
          <w:spacing w:val="-8"/>
        </w:rPr>
        <w:t>BÀI</w:t>
      </w:r>
      <w:r>
        <w:rPr>
          <w:rFonts w:hint="default" w:ascii="Times New Roman" w:hAnsi="Times New Roman" w:cs="Times New Roman"/>
          <w:color w:val="00569B"/>
          <w:spacing w:val="-23"/>
        </w:rPr>
        <w:t xml:space="preserve"> </w:t>
      </w:r>
      <w:r>
        <w:rPr>
          <w:rFonts w:hint="default" w:ascii="Times New Roman" w:hAnsi="Times New Roman" w:cs="Times New Roman"/>
          <w:color w:val="00569B"/>
          <w:spacing w:val="-8"/>
        </w:rPr>
        <w:t>TẬP</w:t>
      </w:r>
      <w:r>
        <w:rPr>
          <w:rFonts w:hint="default" w:ascii="Times New Roman" w:hAnsi="Times New Roman" w:cs="Times New Roman"/>
          <w:color w:val="00569B"/>
          <w:spacing w:val="-22"/>
        </w:rPr>
        <w:t xml:space="preserve"> </w:t>
      </w:r>
      <w:r>
        <w:rPr>
          <w:rFonts w:hint="default" w:ascii="Times New Roman" w:hAnsi="Times New Roman" w:cs="Times New Roman"/>
          <w:color w:val="00569B"/>
          <w:spacing w:val="-8"/>
        </w:rPr>
        <w:t>THỰC</w:t>
      </w:r>
      <w:r>
        <w:rPr>
          <w:rFonts w:hint="default" w:ascii="Times New Roman" w:hAnsi="Times New Roman" w:cs="Times New Roman"/>
          <w:color w:val="00569B"/>
          <w:spacing w:val="-19"/>
        </w:rPr>
        <w:t xml:space="preserve"> </w:t>
      </w:r>
      <w:r>
        <w:rPr>
          <w:rFonts w:hint="default" w:ascii="Times New Roman" w:hAnsi="Times New Roman" w:cs="Times New Roman"/>
          <w:color w:val="00569B"/>
          <w:spacing w:val="-8"/>
        </w:rPr>
        <w:t>HÀNH</w:t>
      </w:r>
      <w:r>
        <w:rPr>
          <w:rFonts w:hint="default" w:ascii="Times New Roman" w:hAnsi="Times New Roman" w:cs="Times New Roman"/>
          <w:color w:val="00569B"/>
          <w:spacing w:val="-19"/>
        </w:rPr>
        <w:t xml:space="preserve"> </w:t>
      </w:r>
      <w:r>
        <w:rPr>
          <w:rFonts w:hint="default" w:ascii="Times New Roman" w:hAnsi="Times New Roman" w:cs="Times New Roman"/>
          <w:color w:val="00569B"/>
          <w:spacing w:val="-8"/>
        </w:rPr>
        <w:t>01</w:t>
      </w:r>
    </w:p>
    <w:p w14:paraId="55C816C7">
      <w:pPr>
        <w:pStyle w:val="3"/>
        <w:rPr>
          <w:rFonts w:hint="default" w:ascii="Times New Roman" w:hAnsi="Times New Roman" w:cs="Times New Roman"/>
        </w:rPr>
      </w:pPr>
      <w:r>
        <w:rPr>
          <w:rFonts w:hint="default" w:ascii="Times New Roman" w:hAnsi="Times New Roman" w:cs="Times New Roman"/>
        </w:rPr>
        <w:t>Dùng</w:t>
      </w:r>
      <w:r>
        <w:rPr>
          <w:rFonts w:hint="default" w:ascii="Times New Roman" w:hAnsi="Times New Roman" w:cs="Times New Roman"/>
          <w:spacing w:val="-6"/>
        </w:rPr>
        <w:t xml:space="preserve"> </w:t>
      </w:r>
      <w:r>
        <w:rPr>
          <w:rFonts w:hint="default" w:ascii="Times New Roman" w:hAnsi="Times New Roman" w:cs="Times New Roman"/>
        </w:rPr>
        <w:t>Terraform</w:t>
      </w:r>
      <w:r>
        <w:rPr>
          <w:rFonts w:hint="default" w:ascii="Times New Roman" w:hAnsi="Times New Roman" w:cs="Times New Roman"/>
          <w:spacing w:val="-3"/>
        </w:rPr>
        <w:t xml:space="preserve"> </w:t>
      </w:r>
      <w:r>
        <w:rPr>
          <w:rFonts w:hint="default" w:ascii="Times New Roman" w:hAnsi="Times New Roman" w:cs="Times New Roman"/>
        </w:rPr>
        <w:t>và</w:t>
      </w:r>
      <w:r>
        <w:rPr>
          <w:rFonts w:hint="default" w:ascii="Times New Roman" w:hAnsi="Times New Roman" w:cs="Times New Roman"/>
          <w:spacing w:val="1"/>
        </w:rPr>
        <w:t xml:space="preserve"> </w:t>
      </w:r>
      <w:r>
        <w:rPr>
          <w:rFonts w:hint="default" w:ascii="Times New Roman" w:hAnsi="Times New Roman" w:cs="Times New Roman"/>
        </w:rPr>
        <w:t>CloudFormation</w:t>
      </w:r>
      <w:r>
        <w:rPr>
          <w:rFonts w:hint="default" w:ascii="Times New Roman" w:hAnsi="Times New Roman" w:cs="Times New Roman"/>
          <w:spacing w:val="-2"/>
        </w:rPr>
        <w:t xml:space="preserve"> </w:t>
      </w:r>
      <w:r>
        <w:rPr>
          <w:rFonts w:hint="default" w:ascii="Times New Roman" w:hAnsi="Times New Roman" w:cs="Times New Roman"/>
        </w:rPr>
        <w:t>để quản</w:t>
      </w:r>
      <w:r>
        <w:rPr>
          <w:rFonts w:hint="default" w:ascii="Times New Roman" w:hAnsi="Times New Roman" w:cs="Times New Roman"/>
          <w:spacing w:val="-3"/>
        </w:rPr>
        <w:t xml:space="preserve"> </w:t>
      </w:r>
      <w:r>
        <w:rPr>
          <w:rFonts w:hint="default" w:ascii="Times New Roman" w:hAnsi="Times New Roman" w:cs="Times New Roman"/>
        </w:rPr>
        <w:t>lý</w:t>
      </w:r>
      <w:r>
        <w:rPr>
          <w:rFonts w:hint="default" w:ascii="Times New Roman" w:hAnsi="Times New Roman" w:cs="Times New Roman"/>
          <w:spacing w:val="-2"/>
        </w:rPr>
        <w:t xml:space="preserve"> </w:t>
      </w:r>
      <w:r>
        <w:rPr>
          <w:rFonts w:hint="default" w:ascii="Times New Roman" w:hAnsi="Times New Roman" w:cs="Times New Roman"/>
        </w:rPr>
        <w:t>và</w:t>
      </w:r>
      <w:r>
        <w:rPr>
          <w:rFonts w:hint="default" w:ascii="Times New Roman" w:hAnsi="Times New Roman" w:cs="Times New Roman"/>
          <w:spacing w:val="-1"/>
        </w:rPr>
        <w:t xml:space="preserve"> </w:t>
      </w:r>
      <w:r>
        <w:rPr>
          <w:rFonts w:hint="default" w:ascii="Times New Roman" w:hAnsi="Times New Roman" w:cs="Times New Roman"/>
        </w:rPr>
        <w:t>triển</w:t>
      </w:r>
      <w:r>
        <w:rPr>
          <w:rFonts w:hint="default" w:ascii="Times New Roman" w:hAnsi="Times New Roman" w:cs="Times New Roman"/>
          <w:spacing w:val="-3"/>
        </w:rPr>
        <w:t xml:space="preserve"> </w:t>
      </w:r>
      <w:r>
        <w:rPr>
          <w:rFonts w:hint="default" w:ascii="Times New Roman" w:hAnsi="Times New Roman" w:cs="Times New Roman"/>
        </w:rPr>
        <w:t>khai hạ</w:t>
      </w:r>
      <w:r>
        <w:rPr>
          <w:rFonts w:hint="default" w:ascii="Times New Roman" w:hAnsi="Times New Roman" w:cs="Times New Roman"/>
          <w:spacing w:val="-2"/>
        </w:rPr>
        <w:t xml:space="preserve"> </w:t>
      </w:r>
      <w:r>
        <w:rPr>
          <w:rFonts w:hint="default" w:ascii="Times New Roman" w:hAnsi="Times New Roman" w:cs="Times New Roman"/>
        </w:rPr>
        <w:t>tầng</w:t>
      </w:r>
      <w:r>
        <w:rPr>
          <w:rFonts w:hint="default" w:ascii="Times New Roman" w:hAnsi="Times New Roman" w:cs="Times New Roman"/>
          <w:spacing w:val="-3"/>
        </w:rPr>
        <w:t xml:space="preserve"> </w:t>
      </w:r>
      <w:r>
        <w:rPr>
          <w:rFonts w:hint="default" w:ascii="Times New Roman" w:hAnsi="Times New Roman" w:cs="Times New Roman"/>
          <w:spacing w:val="-5"/>
        </w:rPr>
        <w:t>AWS</w:t>
      </w:r>
    </w:p>
    <w:p w14:paraId="0A37501D">
      <w:pPr>
        <w:pStyle w:val="7"/>
        <w:spacing w:before="191"/>
        <w:rPr>
          <w:rFonts w:hint="default" w:ascii="Times New Roman" w:hAnsi="Times New Roman" w:cs="Times New Roman"/>
          <w:b/>
          <w:sz w:val="30"/>
        </w:rPr>
      </w:pPr>
    </w:p>
    <w:p w14:paraId="4317DA7A">
      <w:pPr>
        <w:ind w:left="424" w:right="4"/>
        <w:jc w:val="center"/>
        <w:rPr>
          <w:rFonts w:hint="default" w:ascii="Times New Roman" w:hAnsi="Times New Roman" w:cs="Times New Roman"/>
          <w:sz w:val="26"/>
        </w:rPr>
      </w:pPr>
      <w:r>
        <w:rPr>
          <w:rFonts w:hint="default" w:ascii="Times New Roman" w:hAnsi="Times New Roman" w:cs="Times New Roman"/>
          <w:b/>
          <w:sz w:val="26"/>
        </w:rPr>
        <w:t>Môn</w:t>
      </w:r>
      <w:r>
        <w:rPr>
          <w:rFonts w:hint="default" w:ascii="Times New Roman" w:hAnsi="Times New Roman" w:cs="Times New Roman"/>
          <w:b/>
          <w:spacing w:val="-6"/>
          <w:sz w:val="26"/>
        </w:rPr>
        <w:t xml:space="preserve"> </w:t>
      </w:r>
      <w:r>
        <w:rPr>
          <w:rFonts w:hint="default" w:ascii="Times New Roman" w:hAnsi="Times New Roman" w:cs="Times New Roman"/>
          <w:b/>
          <w:sz w:val="26"/>
        </w:rPr>
        <w:t>học:</w:t>
      </w:r>
      <w:r>
        <w:rPr>
          <w:rFonts w:hint="default" w:ascii="Times New Roman" w:hAnsi="Times New Roman" w:cs="Times New Roman"/>
          <w:b/>
          <w:spacing w:val="-5"/>
          <w:sz w:val="26"/>
        </w:rPr>
        <w:t xml:space="preserve"> </w:t>
      </w:r>
      <w:r>
        <w:rPr>
          <w:rFonts w:hint="default" w:ascii="Times New Roman" w:hAnsi="Times New Roman" w:cs="Times New Roman"/>
          <w:sz w:val="26"/>
        </w:rPr>
        <w:t>Công</w:t>
      </w:r>
      <w:r>
        <w:rPr>
          <w:rFonts w:hint="default" w:ascii="Times New Roman" w:hAnsi="Times New Roman" w:cs="Times New Roman"/>
          <w:spacing w:val="-7"/>
          <w:sz w:val="26"/>
        </w:rPr>
        <w:t xml:space="preserve"> </w:t>
      </w:r>
      <w:r>
        <w:rPr>
          <w:rFonts w:hint="default" w:ascii="Times New Roman" w:hAnsi="Times New Roman" w:cs="Times New Roman"/>
          <w:sz w:val="26"/>
        </w:rPr>
        <w:t>nghệ</w:t>
      </w:r>
      <w:r>
        <w:rPr>
          <w:rFonts w:hint="default" w:ascii="Times New Roman" w:hAnsi="Times New Roman" w:cs="Times New Roman"/>
          <w:spacing w:val="-4"/>
          <w:sz w:val="26"/>
        </w:rPr>
        <w:t xml:space="preserve"> </w:t>
      </w:r>
      <w:r>
        <w:rPr>
          <w:rFonts w:hint="default" w:ascii="Times New Roman" w:hAnsi="Times New Roman" w:cs="Times New Roman"/>
          <w:sz w:val="26"/>
        </w:rPr>
        <w:t>DevOps</w:t>
      </w:r>
      <w:r>
        <w:rPr>
          <w:rFonts w:hint="default" w:ascii="Times New Roman" w:hAnsi="Times New Roman" w:cs="Times New Roman"/>
          <w:spacing w:val="-7"/>
          <w:sz w:val="26"/>
        </w:rPr>
        <w:t xml:space="preserve"> </w:t>
      </w:r>
      <w:r>
        <w:rPr>
          <w:rFonts w:hint="default" w:ascii="Times New Roman" w:hAnsi="Times New Roman" w:cs="Times New Roman"/>
          <w:sz w:val="26"/>
        </w:rPr>
        <w:t>và</w:t>
      </w:r>
      <w:r>
        <w:rPr>
          <w:rFonts w:hint="default" w:ascii="Times New Roman" w:hAnsi="Times New Roman" w:cs="Times New Roman"/>
          <w:spacing w:val="-6"/>
          <w:sz w:val="26"/>
        </w:rPr>
        <w:t xml:space="preserve"> </w:t>
      </w:r>
      <w:r>
        <w:rPr>
          <w:rFonts w:hint="default" w:ascii="Times New Roman" w:hAnsi="Times New Roman" w:cs="Times New Roman"/>
          <w:sz w:val="26"/>
        </w:rPr>
        <w:t>Ứng</w:t>
      </w:r>
      <w:r>
        <w:rPr>
          <w:rFonts w:hint="default" w:ascii="Times New Roman" w:hAnsi="Times New Roman" w:cs="Times New Roman"/>
          <w:spacing w:val="-7"/>
          <w:sz w:val="26"/>
        </w:rPr>
        <w:t xml:space="preserve"> </w:t>
      </w:r>
      <w:r>
        <w:rPr>
          <w:rFonts w:hint="default" w:ascii="Times New Roman" w:hAnsi="Times New Roman" w:cs="Times New Roman"/>
          <w:spacing w:val="-4"/>
          <w:sz w:val="26"/>
        </w:rPr>
        <w:t>dụng</w:t>
      </w:r>
    </w:p>
    <w:p w14:paraId="42DD184A">
      <w:pPr>
        <w:spacing w:before="120"/>
        <w:ind w:left="424" w:right="3"/>
        <w:jc w:val="center"/>
        <w:rPr>
          <w:rFonts w:hint="default" w:ascii="Times New Roman" w:hAnsi="Times New Roman" w:cs="Times New Roman"/>
          <w:sz w:val="26"/>
        </w:rPr>
      </w:pPr>
      <w:r>
        <w:rPr>
          <w:rFonts w:hint="default" w:ascii="Times New Roman" w:hAnsi="Times New Roman" w:cs="Times New Roman"/>
          <w:b/>
          <w:sz w:val="26"/>
        </w:rPr>
        <w:t>Mã</w:t>
      </w:r>
      <w:r>
        <w:rPr>
          <w:rFonts w:hint="default" w:ascii="Times New Roman" w:hAnsi="Times New Roman" w:cs="Times New Roman"/>
          <w:b/>
          <w:spacing w:val="-5"/>
          <w:sz w:val="26"/>
        </w:rPr>
        <w:t xml:space="preserve"> </w:t>
      </w:r>
      <w:r>
        <w:rPr>
          <w:rFonts w:hint="default" w:ascii="Times New Roman" w:hAnsi="Times New Roman" w:cs="Times New Roman"/>
          <w:b/>
          <w:sz w:val="26"/>
        </w:rPr>
        <w:t>MH:</w:t>
      </w:r>
      <w:r>
        <w:rPr>
          <w:rFonts w:hint="default" w:ascii="Times New Roman" w:hAnsi="Times New Roman" w:cs="Times New Roman"/>
          <w:b/>
          <w:spacing w:val="-6"/>
          <w:sz w:val="26"/>
        </w:rPr>
        <w:t xml:space="preserve"> </w:t>
      </w:r>
      <w:r>
        <w:rPr>
          <w:rFonts w:hint="default" w:ascii="Times New Roman" w:hAnsi="Times New Roman" w:cs="Times New Roman"/>
          <w:spacing w:val="-2"/>
          <w:sz w:val="26"/>
        </w:rPr>
        <w:t>NT548</w:t>
      </w:r>
    </w:p>
    <w:p w14:paraId="5DAB6C7B">
      <w:pPr>
        <w:pStyle w:val="7"/>
        <w:spacing w:before="242"/>
        <w:rPr>
          <w:rFonts w:hint="default" w:ascii="Times New Roman" w:hAnsi="Times New Roman" w:cs="Times New Roman"/>
        </w:rPr>
      </w:pPr>
    </w:p>
    <w:p w14:paraId="1324B0F3">
      <w:pPr>
        <w:pStyle w:val="4"/>
        <w:ind w:left="424" w:right="2"/>
        <w:jc w:val="center"/>
        <w:rPr>
          <w:rFonts w:hint="default" w:ascii="Times New Roman" w:hAnsi="Times New Roman" w:cs="Times New Roman"/>
        </w:rPr>
      </w:pPr>
      <w:r>
        <w:rPr>
          <w:rFonts w:hint="default" w:ascii="Times New Roman" w:hAnsi="Times New Roman" w:cs="Times New Roman"/>
        </w:rPr>
        <w:t>GIẢNG</w:t>
      </w:r>
      <w:r>
        <w:rPr>
          <w:rFonts w:hint="default" w:ascii="Times New Roman" w:hAnsi="Times New Roman" w:cs="Times New Roman"/>
          <w:spacing w:val="-7"/>
        </w:rPr>
        <w:t xml:space="preserve"> </w:t>
      </w:r>
      <w:r>
        <w:rPr>
          <w:rFonts w:hint="default" w:ascii="Times New Roman" w:hAnsi="Times New Roman" w:cs="Times New Roman"/>
        </w:rPr>
        <w:t>VIÊN</w:t>
      </w:r>
      <w:r>
        <w:rPr>
          <w:rFonts w:hint="default" w:ascii="Times New Roman" w:hAnsi="Times New Roman" w:cs="Times New Roman"/>
          <w:spacing w:val="-9"/>
        </w:rPr>
        <w:t xml:space="preserve"> </w:t>
      </w:r>
      <w:r>
        <w:rPr>
          <w:rFonts w:hint="default" w:ascii="Times New Roman" w:hAnsi="Times New Roman" w:cs="Times New Roman"/>
        </w:rPr>
        <w:t>HƯỚNG</w:t>
      </w:r>
      <w:r>
        <w:rPr>
          <w:rFonts w:hint="default" w:ascii="Times New Roman" w:hAnsi="Times New Roman" w:cs="Times New Roman"/>
          <w:spacing w:val="-7"/>
        </w:rPr>
        <w:t xml:space="preserve"> </w:t>
      </w:r>
      <w:r>
        <w:rPr>
          <w:rFonts w:hint="default" w:ascii="Times New Roman" w:hAnsi="Times New Roman" w:cs="Times New Roman"/>
          <w:spacing w:val="-4"/>
        </w:rPr>
        <w:t>DẪN:</w:t>
      </w:r>
    </w:p>
    <w:p w14:paraId="69F8B620">
      <w:pPr>
        <w:pStyle w:val="7"/>
        <w:spacing w:before="120"/>
        <w:ind w:left="424" w:right="1"/>
        <w:jc w:val="center"/>
        <w:rPr>
          <w:rFonts w:hint="default" w:ascii="Times New Roman" w:hAnsi="Times New Roman" w:cs="Times New Roman"/>
        </w:rPr>
      </w:pPr>
      <w:r>
        <w:rPr>
          <w:rFonts w:hint="default" w:ascii="Times New Roman" w:hAnsi="Times New Roman" w:cs="Times New Roman"/>
        </w:rPr>
        <w:t>ThS.</w:t>
      </w:r>
      <w:r>
        <w:rPr>
          <w:rFonts w:hint="default" w:ascii="Times New Roman" w:hAnsi="Times New Roman" w:cs="Times New Roman"/>
          <w:spacing w:val="-5"/>
        </w:rPr>
        <w:t xml:space="preserve"> </w:t>
      </w:r>
      <w:r>
        <w:rPr>
          <w:rFonts w:hint="default" w:ascii="Times New Roman" w:hAnsi="Times New Roman" w:cs="Times New Roman"/>
        </w:rPr>
        <w:t>Lê</w:t>
      </w:r>
      <w:r>
        <w:rPr>
          <w:rFonts w:hint="default" w:ascii="Times New Roman" w:hAnsi="Times New Roman" w:cs="Times New Roman"/>
          <w:spacing w:val="-4"/>
        </w:rPr>
        <w:t xml:space="preserve"> </w:t>
      </w:r>
      <w:r>
        <w:rPr>
          <w:rFonts w:hint="default" w:ascii="Times New Roman" w:hAnsi="Times New Roman" w:cs="Times New Roman"/>
        </w:rPr>
        <w:t>Anh</w:t>
      </w:r>
      <w:r>
        <w:rPr>
          <w:rFonts w:hint="default" w:ascii="Times New Roman" w:hAnsi="Times New Roman" w:cs="Times New Roman"/>
          <w:spacing w:val="-5"/>
        </w:rPr>
        <w:t xml:space="preserve"> </w:t>
      </w:r>
      <w:r>
        <w:rPr>
          <w:rFonts w:hint="default" w:ascii="Times New Roman" w:hAnsi="Times New Roman" w:cs="Times New Roman"/>
          <w:spacing w:val="-4"/>
        </w:rPr>
        <w:t>Tuấn</w:t>
      </w:r>
    </w:p>
    <w:p w14:paraId="02EB378F">
      <w:pPr>
        <w:pStyle w:val="7"/>
        <w:jc w:val="center"/>
        <w:rPr>
          <w:rFonts w:hint="default" w:ascii="Times New Roman" w:hAnsi="Times New Roman" w:cs="Times New Roman"/>
        </w:rPr>
        <w:sectPr>
          <w:type w:val="continuous"/>
          <w:pgSz w:w="11910" w:h="16840"/>
          <w:pgMar w:top="0" w:right="850" w:bottom="280" w:left="425" w:header="720" w:footer="720" w:gutter="0"/>
          <w:cols w:space="720" w:num="1"/>
        </w:sectPr>
      </w:pPr>
    </w:p>
    <w:p w14:paraId="213EC323">
      <w:pPr>
        <w:spacing w:before="225"/>
        <w:ind w:left="141"/>
        <w:rPr>
          <w:rFonts w:hint="default" w:ascii="Times New Roman" w:hAnsi="Times New Roman" w:cs="Times New Roman"/>
          <w:b/>
          <w:sz w:val="26"/>
        </w:rPr>
      </w:pPr>
      <w:r>
        <w:rPr>
          <w:rFonts w:hint="default" w:ascii="Times New Roman" w:hAnsi="Times New Roman" w:cs="Times New Roman"/>
          <w:b/>
          <w:sz w:val="26"/>
        </w:rPr>
        <mc:AlternateContent>
          <mc:Choice Requires="wps">
            <w:drawing>
              <wp:anchor distT="0" distB="0" distL="0" distR="0" simplePos="0" relativeHeight="251663360" behindDoc="0" locked="0" layoutInCell="1" allowOverlap="1">
                <wp:simplePos x="0" y="0"/>
                <wp:positionH relativeFrom="page">
                  <wp:posOffset>7012940</wp:posOffset>
                </wp:positionH>
                <wp:positionV relativeFrom="page">
                  <wp:posOffset>259080</wp:posOffset>
                </wp:positionV>
                <wp:extent cx="330200" cy="180340"/>
                <wp:effectExtent l="0" t="0" r="0" b="0"/>
                <wp:wrapNone/>
                <wp:docPr id="18" name="Textbox 18"/>
                <wp:cNvGraphicFramePr/>
                <a:graphic xmlns:a="http://schemas.openxmlformats.org/drawingml/2006/main">
                  <a:graphicData uri="http://schemas.microsoft.com/office/word/2010/wordprocessingShape">
                    <wps:wsp>
                      <wps:cNvSpPr txBox="1"/>
                      <wps:spPr>
                        <a:xfrm>
                          <a:off x="0" y="0"/>
                          <a:ext cx="330200" cy="180340"/>
                        </a:xfrm>
                        <a:prstGeom prst="rect">
                          <a:avLst/>
                        </a:prstGeom>
                      </wps:spPr>
                      <wps:txbx>
                        <w:txbxContent>
                          <w:p w14:paraId="18F999B5">
                            <w:pPr>
                              <w:spacing w:line="509" w:lineRule="exact"/>
                              <w:ind w:left="20"/>
                              <w:rPr>
                                <w:b/>
                                <w:sz w:val="48"/>
                              </w:rPr>
                            </w:pPr>
                            <w:r>
                              <w:rPr>
                                <w:b/>
                                <w:color w:val="BE8F00"/>
                                <w:spacing w:val="-10"/>
                                <w:sz w:val="48"/>
                              </w:rPr>
                              <w:t>2</w:t>
                            </w:r>
                          </w:p>
                        </w:txbxContent>
                      </wps:txbx>
                      <wps:bodyPr vert="vert270" wrap="square" lIns="0" tIns="0" rIns="0" bIns="0" rtlCol="0">
                        <a:noAutofit/>
                      </wps:bodyPr>
                    </wps:wsp>
                  </a:graphicData>
                </a:graphic>
              </wp:anchor>
            </w:drawing>
          </mc:Choice>
          <mc:Fallback>
            <w:pict>
              <v:shape id="Textbox 18" o:spid="_x0000_s1026" o:spt="202" type="#_x0000_t202" style="position:absolute;left:0pt;margin-left:552.2pt;margin-top:20.4pt;height:14.2pt;width:26pt;mso-position-horizontal-relative:page;mso-position-vertical-relative:page;z-index:251663360;mso-width-relative:page;mso-height-relative:page;" filled="f" stroked="f" coordsize="21600,21600" o:gfxdata="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wtICo1wAAAAsBAAAPAAAAAAAAAAEAIAAAACIAAABkcnMvZG93bnJldi54bWxQSwECFAAU&#10;AAAACACHTuJAu72yt7kBAACEAwAADgAAAAAAAAABACAAAAAmAQAAZHJzL2Uyb0RvYy54bWxQSwUG&#10;AAAAAAYABgBZAQAAUQUAAAAA&#10;">
                <v:fill on="f" focussize="0,0"/>
                <v:stroke on="f"/>
                <v:imagedata o:title=""/>
                <o:lock v:ext="edit" aspectratio="f"/>
                <v:textbox inset="0mm,0mm,0mm,0mm" style="layout-flow:vertical;mso-layout-flow-alt:bottom-to-top;">
                  <w:txbxContent>
                    <w:p w14:paraId="18F999B5">
                      <w:pPr>
                        <w:spacing w:line="509" w:lineRule="exact"/>
                        <w:ind w:left="20"/>
                        <w:rPr>
                          <w:b/>
                          <w:sz w:val="48"/>
                        </w:rPr>
                      </w:pPr>
                      <w:r>
                        <w:rPr>
                          <w:b/>
                          <w:color w:val="BE8F00"/>
                          <w:spacing w:val="-10"/>
                          <w:sz w:val="48"/>
                        </w:rPr>
                        <w:t>2</w:t>
                      </w:r>
                    </w:p>
                  </w:txbxContent>
                </v:textbox>
              </v:shape>
            </w:pict>
          </mc:Fallback>
        </mc:AlternateContent>
      </w:r>
      <w:r>
        <w:rPr>
          <w:rFonts w:hint="default" w:ascii="Times New Roman" w:hAnsi="Times New Roman" w:cs="Times New Roman"/>
          <w:b/>
          <w:color w:val="2D74B5"/>
          <w:w w:val="90"/>
          <w:sz w:val="26"/>
        </w:rPr>
        <w:t>Dùng</w:t>
      </w:r>
      <w:r>
        <w:rPr>
          <w:rFonts w:hint="default" w:ascii="Times New Roman" w:hAnsi="Times New Roman" w:cs="Times New Roman"/>
          <w:b/>
          <w:color w:val="2D74B5"/>
          <w:spacing w:val="10"/>
          <w:sz w:val="26"/>
        </w:rPr>
        <w:t xml:space="preserve"> </w:t>
      </w:r>
      <w:r>
        <w:rPr>
          <w:rFonts w:hint="default" w:ascii="Times New Roman" w:hAnsi="Times New Roman" w:cs="Times New Roman"/>
          <w:b/>
          <w:color w:val="2D74B5"/>
          <w:w w:val="90"/>
          <w:sz w:val="26"/>
        </w:rPr>
        <w:t>Terraform</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v</w:t>
      </w:r>
      <w:r>
        <w:rPr>
          <w:rFonts w:hint="default" w:ascii="Times New Roman" w:hAnsi="Times New Roman" w:cs="Times New Roman"/>
          <w:b/>
          <w:color w:val="2D74B5"/>
          <w:w w:val="90"/>
          <w:sz w:val="26"/>
          <w:lang w:val="en-US"/>
        </w:rPr>
        <w:t>à</w:t>
      </w:r>
      <w:r>
        <w:rPr>
          <w:rFonts w:hint="default" w:ascii="Times New Roman" w:hAnsi="Times New Roman" w:cs="Times New Roman"/>
          <w:b/>
          <w:color w:val="2D74B5"/>
          <w:spacing w:val="15"/>
          <w:sz w:val="26"/>
        </w:rPr>
        <w:t xml:space="preserve"> </w:t>
      </w:r>
      <w:r>
        <w:rPr>
          <w:rFonts w:hint="default" w:ascii="Times New Roman" w:hAnsi="Times New Roman" w:cs="Times New Roman"/>
          <w:b/>
          <w:color w:val="2D74B5"/>
          <w:w w:val="90"/>
          <w:sz w:val="26"/>
        </w:rPr>
        <w:t>CloudFormation</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để</w:t>
      </w:r>
      <w:r>
        <w:rPr>
          <w:rFonts w:hint="default" w:ascii="Times New Roman" w:hAnsi="Times New Roman" w:cs="Times New Roman"/>
          <w:b/>
          <w:color w:val="2D74B5"/>
          <w:spacing w:val="9"/>
          <w:sz w:val="26"/>
        </w:rPr>
        <w:t xml:space="preserve"> </w:t>
      </w:r>
      <w:r>
        <w:rPr>
          <w:rFonts w:hint="default" w:ascii="Times New Roman" w:hAnsi="Times New Roman" w:cs="Times New Roman"/>
          <w:b/>
          <w:color w:val="2D74B5"/>
          <w:w w:val="90"/>
          <w:sz w:val="26"/>
        </w:rPr>
        <w:t>quản</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lý</w:t>
      </w:r>
      <w:r>
        <w:rPr>
          <w:rFonts w:hint="default" w:ascii="Times New Roman" w:hAnsi="Times New Roman" w:cs="Times New Roman"/>
          <w:b/>
          <w:color w:val="2D74B5"/>
          <w:spacing w:val="9"/>
          <w:sz w:val="26"/>
        </w:rPr>
        <w:t xml:space="preserve"> </w:t>
      </w:r>
      <w:r>
        <w:rPr>
          <w:rFonts w:hint="default" w:ascii="Times New Roman" w:hAnsi="Times New Roman" w:cs="Times New Roman"/>
          <w:b/>
          <w:color w:val="2D74B5"/>
          <w:w w:val="90"/>
          <w:sz w:val="26"/>
        </w:rPr>
        <w:t>v</w:t>
      </w:r>
      <w:r>
        <w:rPr>
          <w:rFonts w:hint="default" w:ascii="Times New Roman" w:hAnsi="Times New Roman" w:cs="Times New Roman"/>
          <w:b/>
          <w:color w:val="2D74B5"/>
          <w:w w:val="90"/>
          <w:sz w:val="26"/>
          <w:lang w:val="en-US"/>
        </w:rPr>
        <w:t>à</w:t>
      </w:r>
      <w:r>
        <w:rPr>
          <w:rFonts w:hint="default" w:ascii="Times New Roman" w:hAnsi="Times New Roman" w:cs="Times New Roman"/>
          <w:b/>
          <w:color w:val="2D74B5"/>
          <w:spacing w:val="11"/>
          <w:sz w:val="26"/>
        </w:rPr>
        <w:t xml:space="preserve"> </w:t>
      </w:r>
      <w:r>
        <w:rPr>
          <w:rFonts w:hint="default" w:ascii="Times New Roman" w:hAnsi="Times New Roman" w:cs="Times New Roman"/>
          <w:b/>
          <w:color w:val="2D74B5"/>
          <w:w w:val="90"/>
          <w:sz w:val="26"/>
        </w:rPr>
        <w:t>triển</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khai</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h</w:t>
      </w:r>
      <w:r>
        <w:rPr>
          <w:rFonts w:hint="default" w:ascii="Times New Roman" w:hAnsi="Times New Roman" w:cs="Times New Roman"/>
          <w:b/>
          <w:color w:val="2D74B5"/>
          <w:w w:val="90"/>
          <w:sz w:val="26"/>
          <w:lang w:val="en-US"/>
        </w:rPr>
        <w:t>ạ</w:t>
      </w:r>
      <w:r>
        <w:rPr>
          <w:rFonts w:hint="default" w:ascii="Times New Roman" w:hAnsi="Times New Roman" w:cs="Times New Roman"/>
          <w:b/>
          <w:color w:val="2D74B5"/>
          <w:spacing w:val="8"/>
          <w:sz w:val="26"/>
        </w:rPr>
        <w:t xml:space="preserve"> </w:t>
      </w:r>
      <w:r>
        <w:rPr>
          <w:rFonts w:hint="default" w:ascii="Times New Roman" w:hAnsi="Times New Roman" w:cs="Times New Roman"/>
          <w:b/>
          <w:color w:val="2D74B5"/>
          <w:w w:val="90"/>
          <w:sz w:val="26"/>
        </w:rPr>
        <w:t>tầng</w:t>
      </w:r>
      <w:r>
        <w:rPr>
          <w:rFonts w:hint="default" w:ascii="Times New Roman" w:hAnsi="Times New Roman" w:cs="Times New Roman"/>
          <w:b/>
          <w:color w:val="2D74B5"/>
          <w:spacing w:val="11"/>
          <w:sz w:val="26"/>
        </w:rPr>
        <w:t xml:space="preserve"> </w:t>
      </w:r>
      <w:r>
        <w:rPr>
          <w:rFonts w:hint="default" w:ascii="Times New Roman" w:hAnsi="Times New Roman" w:cs="Times New Roman"/>
          <w:b/>
          <w:color w:val="2D74B5"/>
          <w:spacing w:val="-5"/>
          <w:w w:val="90"/>
          <w:sz w:val="26"/>
        </w:rPr>
        <w:t>AWS</w:t>
      </w:r>
    </w:p>
    <w:p w14:paraId="6A05A809">
      <w:pPr>
        <w:pStyle w:val="7"/>
        <w:spacing w:before="11"/>
        <w:rPr>
          <w:rFonts w:hint="default" w:ascii="Times New Roman" w:hAnsi="Times New Roman" w:cs="Times New Roman"/>
          <w:b/>
          <w:sz w:val="11"/>
        </w:rPr>
      </w:pPr>
    </w:p>
    <w:p w14:paraId="5A39BBE3">
      <w:pPr>
        <w:pStyle w:val="7"/>
        <w:spacing w:line="20" w:lineRule="exact"/>
        <w:ind w:left="-425"/>
        <w:rPr>
          <w:rFonts w:hint="default" w:ascii="Times New Roman" w:hAnsi="Times New Roman" w:cs="Times New Roman"/>
          <w:sz w:val="2"/>
        </w:rPr>
      </w:pPr>
      <w:r>
        <w:rPr>
          <w:rFonts w:hint="default" w:ascii="Times New Roman" w:hAnsi="Times New Roman" w:cs="Times New Roman"/>
          <w:sz w:val="2"/>
        </w:rPr>
        <mc:AlternateContent>
          <mc:Choice Requires="wpg">
            <w:drawing>
              <wp:inline distT="0" distB="0" distL="0" distR="0">
                <wp:extent cx="1429385" cy="6350"/>
                <wp:effectExtent l="0" t="0" r="0" b="0"/>
                <wp:docPr id="19" name="Group 19"/>
                <wp:cNvGraphicFramePr/>
                <a:graphic xmlns:a="http://schemas.openxmlformats.org/drawingml/2006/main">
                  <a:graphicData uri="http://schemas.microsoft.com/office/word/2010/wordprocessingGroup">
                    <wpg:wgp>
                      <wpg:cNvGrpSpPr/>
                      <wpg:grpSpPr>
                        <a:xfrm>
                          <a:off x="0" y="0"/>
                          <a:ext cx="1429385" cy="6350"/>
                          <a:chOff x="0" y="0"/>
                          <a:chExt cx="1429385" cy="6350"/>
                        </a:xfrm>
                      </wpg:grpSpPr>
                      <wps:wsp>
                        <wps:cNvPr id="20" name="Graphic 20"/>
                        <wps:cNvSpPr/>
                        <wps:spPr>
                          <a:xfrm>
                            <a:off x="0" y="0"/>
                            <a:ext cx="1429385" cy="6350"/>
                          </a:xfrm>
                          <a:custGeom>
                            <a:avLst/>
                            <a:gdLst/>
                            <a:ahLst/>
                            <a:cxnLst/>
                            <a:rect l="l" t="t" r="r" b="b"/>
                            <a:pathLst>
                              <a:path w="1429385" h="6350">
                                <a:moveTo>
                                  <a:pt x="1429385" y="0"/>
                                </a:moveTo>
                                <a:lnTo>
                                  <a:pt x="0" y="0"/>
                                </a:lnTo>
                                <a:lnTo>
                                  <a:pt x="0" y="6350"/>
                                </a:lnTo>
                                <a:lnTo>
                                  <a:pt x="1429385" y="6350"/>
                                </a:lnTo>
                                <a:lnTo>
                                  <a:pt x="1429385" y="0"/>
                                </a:lnTo>
                                <a:close/>
                              </a:path>
                            </a:pathLst>
                          </a:custGeom>
                          <a:solidFill>
                            <a:srgbClr val="4471C4"/>
                          </a:solidFill>
                        </wps:spPr>
                        <wps:bodyPr wrap="square" lIns="0" tIns="0" rIns="0" bIns="0" rtlCol="0">
                          <a:noAutofit/>
                        </wps:bodyPr>
                      </wps:wsp>
                    </wpg:wgp>
                  </a:graphicData>
                </a:graphic>
              </wp:inline>
            </w:drawing>
          </mc:Choice>
          <mc:Fallback>
            <w:pict>
              <v:group id="_x0000_s1026" o:spid="_x0000_s1026" o:spt="203" style="height:0.5pt;width:112.55pt;" coordsize="1429385,6350" o:gfxdata="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UumCu1AAAAAMBAAAPAAAAAAAAAAEAIAAAACIAAABkcnMvZG93bnJldi54bWxQSwECFAAU&#10;AAAACACHTuJA2U+u3GcCAAAKBgAADgAAAAAAAAABACAAAAAjAQAAZHJzL2Uyb0RvYy54bWxQSwUG&#10;AAAAAAYABgBZAQAA/AUAAAAA&#10;">
                <o:lock v:ext="edit" aspectratio="f"/>
                <v:shape id="Graphic 20" o:spid="_x0000_s1026" o:spt="100" style="position:absolute;left:0;top:0;height:6350;width:1429385;" fillcolor="#4471C4" filled="t" stroked="f" coordsize="1429385,6350" o:gfxdata="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YdX7sAAADb&#10;AAAADwAAAAAAAAABACAAAAAiAAAAZHJzL2Rvd25yZXYueG1sUEsBAhQAFAAAAAgAh07iQDMvBZ47&#10;AAAAOQAAABAAAAAAAAAAAQAgAAAACgEAAGRycy9zaGFwZXhtbC54bWxQSwUGAAAAAAYABgBbAQAA&#10;tAMAAAAA&#10;" path="m1429385,0l0,0,0,6350,1429385,6350,1429385,0xe">
                  <v:fill on="t" focussize="0,0"/>
                  <v:stroke on="f"/>
                  <v:imagedata o:title=""/>
                  <o:lock v:ext="edit" aspectratio="f"/>
                  <v:textbox inset="0mm,0mm,0mm,0mm"/>
                </v:shape>
                <w10:wrap type="none"/>
                <w10:anchorlock/>
              </v:group>
            </w:pict>
          </mc:Fallback>
        </mc:AlternateContent>
      </w:r>
    </w:p>
    <w:p w14:paraId="41C8F396">
      <w:pPr>
        <w:pStyle w:val="7"/>
        <w:rPr>
          <w:rFonts w:hint="default" w:ascii="Times New Roman" w:hAnsi="Times New Roman" w:cs="Times New Roman"/>
          <w:b/>
          <w:sz w:val="32"/>
        </w:rPr>
      </w:pPr>
    </w:p>
    <w:p w14:paraId="72A3D3EC">
      <w:pPr>
        <w:pStyle w:val="7"/>
        <w:rPr>
          <w:rFonts w:hint="default" w:ascii="Times New Roman" w:hAnsi="Times New Roman" w:cs="Times New Roman"/>
          <w:b/>
          <w:sz w:val="32"/>
        </w:rPr>
      </w:pPr>
    </w:p>
    <w:p w14:paraId="0D0B940D">
      <w:pPr>
        <w:pStyle w:val="7"/>
        <w:spacing w:before="224"/>
        <w:rPr>
          <w:rFonts w:hint="default" w:ascii="Times New Roman" w:hAnsi="Times New Roman" w:cs="Times New Roman"/>
          <w:b/>
          <w:sz w:val="32"/>
        </w:rPr>
      </w:pPr>
    </w:p>
    <w:p w14:paraId="5E8FE651">
      <w:pPr>
        <w:pStyle w:val="9"/>
        <w:numPr>
          <w:ilvl w:val="0"/>
          <w:numId w:val="1"/>
        </w:numPr>
        <w:tabs>
          <w:tab w:val="left" w:pos="1103"/>
        </w:tabs>
        <w:spacing w:before="0"/>
        <w:ind w:left="835" w:leftChars="0" w:hanging="395" w:firstLineChars="0"/>
        <w:rPr>
          <w:rFonts w:hint="default" w:ascii="Times New Roman" w:hAnsi="Times New Roman" w:cs="Times New Roman"/>
          <w:sz w:val="32"/>
        </w:rPr>
      </w:pPr>
      <w:r>
        <w:rPr>
          <w:rFonts w:hint="default" w:ascii="Times New Roman" w:hAnsi="Times New Roman" w:cs="Times New Roman"/>
          <w:color w:val="767070"/>
          <w:sz w:val="32"/>
        </w:rPr>
        <w:t>YÊU</w:t>
      </w:r>
      <w:r>
        <w:rPr>
          <w:rFonts w:hint="default" w:ascii="Times New Roman" w:hAnsi="Times New Roman" w:cs="Times New Roman"/>
          <w:color w:val="767070"/>
          <w:spacing w:val="-1"/>
          <w:sz w:val="32"/>
        </w:rPr>
        <w:t xml:space="preserve"> </w:t>
      </w:r>
      <w:r>
        <w:rPr>
          <w:rFonts w:hint="default" w:ascii="Times New Roman" w:hAnsi="Times New Roman" w:cs="Times New Roman"/>
          <w:color w:val="767070"/>
          <w:sz w:val="32"/>
        </w:rPr>
        <w:t xml:space="preserve">CẦU THỰC </w:t>
      </w:r>
      <w:r>
        <w:rPr>
          <w:rFonts w:hint="default" w:ascii="Times New Roman" w:hAnsi="Times New Roman" w:cs="Times New Roman"/>
          <w:color w:val="767070"/>
          <w:spacing w:val="-4"/>
          <w:sz w:val="32"/>
        </w:rPr>
        <w:t>HÀNH</w:t>
      </w:r>
    </w:p>
    <w:p w14:paraId="5130872E">
      <w:pPr>
        <w:pStyle w:val="7"/>
        <w:spacing w:before="108"/>
        <w:ind w:left="708"/>
        <w:rPr>
          <w:rFonts w:hint="default" w:ascii="Times New Roman" w:hAnsi="Times New Roman" w:cs="Times New Roman"/>
        </w:rPr>
      </w:pPr>
      <w:r>
        <w:rPr>
          <w:rFonts w:hint="default" w:ascii="Times New Roman" w:hAnsi="Times New Roman" w:cs="Times New Roman"/>
        </w:rPr>
        <w:t>Dùng</w:t>
      </w:r>
      <w:r>
        <w:rPr>
          <w:rFonts w:hint="default" w:ascii="Times New Roman" w:hAnsi="Times New Roman" w:cs="Times New Roman"/>
          <w:spacing w:val="-7"/>
        </w:rPr>
        <w:t xml:space="preserve"> </w:t>
      </w:r>
      <w:r>
        <w:rPr>
          <w:rFonts w:hint="default" w:ascii="Times New Roman" w:hAnsi="Times New Roman" w:cs="Times New Roman"/>
        </w:rPr>
        <w:t>Terraform</w:t>
      </w:r>
      <w:r>
        <w:rPr>
          <w:rFonts w:hint="default" w:ascii="Times New Roman" w:hAnsi="Times New Roman" w:cs="Times New Roman"/>
          <w:spacing w:val="-7"/>
        </w:rPr>
        <w:t xml:space="preserve"> </w:t>
      </w:r>
      <w:r>
        <w:rPr>
          <w:rFonts w:hint="default" w:ascii="Times New Roman" w:hAnsi="Times New Roman" w:cs="Times New Roman"/>
        </w:rPr>
        <w:t>và</w:t>
      </w:r>
      <w:r>
        <w:rPr>
          <w:rFonts w:hint="default" w:ascii="Times New Roman" w:hAnsi="Times New Roman" w:cs="Times New Roman"/>
          <w:spacing w:val="-6"/>
        </w:rPr>
        <w:t xml:space="preserve"> </w:t>
      </w:r>
      <w:r>
        <w:rPr>
          <w:rFonts w:hint="default" w:ascii="Times New Roman" w:hAnsi="Times New Roman" w:cs="Times New Roman"/>
        </w:rPr>
        <w:t>CloudFormation</w:t>
      </w:r>
      <w:r>
        <w:rPr>
          <w:rFonts w:hint="default" w:ascii="Times New Roman" w:hAnsi="Times New Roman" w:cs="Times New Roman"/>
          <w:spacing w:val="-6"/>
        </w:rPr>
        <w:t xml:space="preserve"> </w:t>
      </w:r>
      <w:r>
        <w:rPr>
          <w:rFonts w:hint="default" w:ascii="Times New Roman" w:hAnsi="Times New Roman" w:cs="Times New Roman"/>
        </w:rPr>
        <w:t>để</w:t>
      </w:r>
      <w:r>
        <w:rPr>
          <w:rFonts w:hint="default" w:ascii="Times New Roman" w:hAnsi="Times New Roman" w:cs="Times New Roman"/>
          <w:spacing w:val="-6"/>
        </w:rPr>
        <w:t xml:space="preserve"> </w:t>
      </w:r>
      <w:r>
        <w:rPr>
          <w:rFonts w:hint="default" w:ascii="Times New Roman" w:hAnsi="Times New Roman" w:cs="Times New Roman"/>
        </w:rPr>
        <w:t>quản</w:t>
      </w:r>
      <w:r>
        <w:rPr>
          <w:rFonts w:hint="default" w:ascii="Times New Roman" w:hAnsi="Times New Roman" w:cs="Times New Roman"/>
          <w:spacing w:val="-7"/>
        </w:rPr>
        <w:t xml:space="preserve"> </w:t>
      </w:r>
      <w:r>
        <w:rPr>
          <w:rFonts w:hint="default" w:ascii="Times New Roman" w:hAnsi="Times New Roman" w:cs="Times New Roman"/>
        </w:rPr>
        <w:t>lý</w:t>
      </w:r>
      <w:r>
        <w:rPr>
          <w:rFonts w:hint="default" w:ascii="Times New Roman" w:hAnsi="Times New Roman" w:cs="Times New Roman"/>
          <w:spacing w:val="-6"/>
        </w:rPr>
        <w:t xml:space="preserve"> </w:t>
      </w:r>
      <w:r>
        <w:rPr>
          <w:rFonts w:hint="default" w:ascii="Times New Roman" w:hAnsi="Times New Roman" w:cs="Times New Roman"/>
        </w:rPr>
        <w:t>và</w:t>
      </w:r>
      <w:r>
        <w:rPr>
          <w:rFonts w:hint="default" w:ascii="Times New Roman" w:hAnsi="Times New Roman" w:cs="Times New Roman"/>
          <w:spacing w:val="-5"/>
        </w:rPr>
        <w:t xml:space="preserve"> </w:t>
      </w:r>
      <w:r>
        <w:rPr>
          <w:rFonts w:hint="default" w:ascii="Times New Roman" w:hAnsi="Times New Roman" w:cs="Times New Roman"/>
        </w:rPr>
        <w:t>triển</w:t>
      </w:r>
      <w:r>
        <w:rPr>
          <w:rFonts w:hint="default" w:ascii="Times New Roman" w:hAnsi="Times New Roman" w:cs="Times New Roman"/>
          <w:spacing w:val="-7"/>
        </w:rPr>
        <w:t xml:space="preserve"> </w:t>
      </w:r>
      <w:r>
        <w:rPr>
          <w:rFonts w:hint="default" w:ascii="Times New Roman" w:hAnsi="Times New Roman" w:cs="Times New Roman"/>
        </w:rPr>
        <w:t>khai</w:t>
      </w:r>
      <w:r>
        <w:rPr>
          <w:rFonts w:hint="default" w:ascii="Times New Roman" w:hAnsi="Times New Roman" w:cs="Times New Roman"/>
          <w:spacing w:val="-3"/>
        </w:rPr>
        <w:t xml:space="preserve"> </w:t>
      </w:r>
      <w:r>
        <w:rPr>
          <w:rFonts w:hint="default" w:ascii="Times New Roman" w:hAnsi="Times New Roman" w:cs="Times New Roman"/>
        </w:rPr>
        <w:t>tự</w:t>
      </w:r>
      <w:r>
        <w:rPr>
          <w:rFonts w:hint="default" w:ascii="Times New Roman" w:hAnsi="Times New Roman" w:cs="Times New Roman"/>
          <w:spacing w:val="-5"/>
        </w:rPr>
        <w:t xml:space="preserve"> </w:t>
      </w:r>
      <w:r>
        <w:rPr>
          <w:rFonts w:hint="default" w:ascii="Times New Roman" w:hAnsi="Times New Roman" w:cs="Times New Roman"/>
        </w:rPr>
        <w:t>động</w:t>
      </w:r>
      <w:r>
        <w:rPr>
          <w:rFonts w:hint="default" w:ascii="Times New Roman" w:hAnsi="Times New Roman" w:cs="Times New Roman"/>
          <w:spacing w:val="-3"/>
        </w:rPr>
        <w:t xml:space="preserve"> </w:t>
      </w:r>
      <w:r>
        <w:rPr>
          <w:rFonts w:hint="default" w:ascii="Times New Roman" w:hAnsi="Times New Roman" w:cs="Times New Roman"/>
        </w:rPr>
        <w:t>hạ</w:t>
      </w:r>
      <w:r>
        <w:rPr>
          <w:rFonts w:hint="default" w:ascii="Times New Roman" w:hAnsi="Times New Roman" w:cs="Times New Roman"/>
          <w:spacing w:val="-7"/>
        </w:rPr>
        <w:t xml:space="preserve"> </w:t>
      </w:r>
      <w:r>
        <w:rPr>
          <w:rFonts w:hint="default" w:ascii="Times New Roman" w:hAnsi="Times New Roman" w:cs="Times New Roman"/>
        </w:rPr>
        <w:t>tầng</w:t>
      </w:r>
      <w:r>
        <w:rPr>
          <w:rFonts w:hint="default" w:ascii="Times New Roman" w:hAnsi="Times New Roman" w:cs="Times New Roman"/>
          <w:spacing w:val="-6"/>
        </w:rPr>
        <w:t xml:space="preserve"> </w:t>
      </w:r>
      <w:r>
        <w:rPr>
          <w:rFonts w:hint="default" w:ascii="Times New Roman" w:hAnsi="Times New Roman" w:cs="Times New Roman"/>
          <w:spacing w:val="-4"/>
        </w:rPr>
        <w:t>AWS.</w:t>
      </w:r>
    </w:p>
    <w:p w14:paraId="1C98421F">
      <w:pPr>
        <w:pStyle w:val="4"/>
        <w:numPr>
          <w:ilvl w:val="1"/>
          <w:numId w:val="1"/>
        </w:numPr>
        <w:tabs>
          <w:tab w:val="left" w:pos="1102"/>
        </w:tabs>
        <w:spacing w:before="122"/>
        <w:ind w:left="1102" w:hanging="394"/>
        <w:rPr>
          <w:rFonts w:hint="default" w:ascii="Times New Roman" w:hAnsi="Times New Roman" w:cs="Times New Roman"/>
        </w:rPr>
      </w:pPr>
      <w:r>
        <w:rPr>
          <w:rFonts w:hint="default" w:ascii="Times New Roman" w:hAnsi="Times New Roman" w:cs="Times New Roman"/>
        </w:rPr>
        <w:t>Các</w:t>
      </w:r>
      <w:r>
        <w:rPr>
          <w:rFonts w:hint="default" w:ascii="Times New Roman" w:hAnsi="Times New Roman" w:cs="Times New Roman"/>
          <w:spacing w:val="-5"/>
        </w:rPr>
        <w:t xml:space="preserve"> </w:t>
      </w:r>
      <w:r>
        <w:rPr>
          <w:rFonts w:hint="default" w:ascii="Times New Roman" w:hAnsi="Times New Roman" w:cs="Times New Roman"/>
        </w:rPr>
        <w:t>dịch</w:t>
      </w:r>
      <w:r>
        <w:rPr>
          <w:rFonts w:hint="default" w:ascii="Times New Roman" w:hAnsi="Times New Roman" w:cs="Times New Roman"/>
          <w:spacing w:val="-5"/>
        </w:rPr>
        <w:t xml:space="preserve"> </w:t>
      </w:r>
      <w:r>
        <w:rPr>
          <w:rFonts w:hint="default" w:ascii="Times New Roman" w:hAnsi="Times New Roman" w:cs="Times New Roman"/>
        </w:rPr>
        <w:t>vụ</w:t>
      </w:r>
      <w:r>
        <w:rPr>
          <w:rFonts w:hint="default" w:ascii="Times New Roman" w:hAnsi="Times New Roman" w:cs="Times New Roman"/>
          <w:spacing w:val="-3"/>
        </w:rPr>
        <w:t xml:space="preserve"> </w:t>
      </w:r>
      <w:r>
        <w:rPr>
          <w:rFonts w:hint="default" w:ascii="Times New Roman" w:hAnsi="Times New Roman" w:cs="Times New Roman"/>
        </w:rPr>
        <w:t>cần</w:t>
      </w:r>
      <w:r>
        <w:rPr>
          <w:rFonts w:hint="default" w:ascii="Times New Roman" w:hAnsi="Times New Roman" w:cs="Times New Roman"/>
          <w:spacing w:val="-5"/>
        </w:rPr>
        <w:t xml:space="preserve"> </w:t>
      </w:r>
      <w:r>
        <w:rPr>
          <w:rFonts w:hint="default" w:ascii="Times New Roman" w:hAnsi="Times New Roman" w:cs="Times New Roman"/>
        </w:rPr>
        <w:t>triển</w:t>
      </w:r>
      <w:r>
        <w:rPr>
          <w:rFonts w:hint="default" w:ascii="Times New Roman" w:hAnsi="Times New Roman" w:cs="Times New Roman"/>
          <w:spacing w:val="-4"/>
        </w:rPr>
        <w:t xml:space="preserve"> khai:</w:t>
      </w:r>
    </w:p>
    <w:p w14:paraId="44BA4F02">
      <w:pPr>
        <w:pStyle w:val="9"/>
        <w:numPr>
          <w:ilvl w:val="0"/>
          <w:numId w:val="2"/>
        </w:numPr>
        <w:tabs>
          <w:tab w:val="left" w:pos="1273"/>
        </w:tabs>
        <w:spacing w:before="120"/>
        <w:ind w:left="1273" w:hanging="205"/>
        <w:rPr>
          <w:rFonts w:hint="default" w:ascii="Times New Roman" w:hAnsi="Times New Roman" w:cs="Times New Roman"/>
          <w:sz w:val="26"/>
        </w:rPr>
      </w:pPr>
      <w:r>
        <w:rPr>
          <w:rFonts w:hint="default" w:ascii="Times New Roman" w:hAnsi="Times New Roman" w:cs="Times New Roman"/>
          <w:b/>
          <w:sz w:val="26"/>
        </w:rPr>
        <w:t>VPC:</w:t>
      </w:r>
      <w:r>
        <w:rPr>
          <w:rFonts w:hint="default" w:ascii="Times New Roman" w:hAnsi="Times New Roman" w:cs="Times New Roman"/>
          <w:b/>
          <w:spacing w:val="-6"/>
          <w:sz w:val="26"/>
        </w:rPr>
        <w:t xml:space="preserve"> </w:t>
      </w:r>
      <w:r>
        <w:rPr>
          <w:rFonts w:hint="default" w:ascii="Times New Roman" w:hAnsi="Times New Roman" w:cs="Times New Roman"/>
          <w:sz w:val="26"/>
        </w:rPr>
        <w:t>Tạo</w:t>
      </w:r>
      <w:r>
        <w:rPr>
          <w:rFonts w:hint="default" w:ascii="Times New Roman" w:hAnsi="Times New Roman" w:cs="Times New Roman"/>
          <w:spacing w:val="-6"/>
          <w:sz w:val="26"/>
        </w:rPr>
        <w:t xml:space="preserve"> </w:t>
      </w:r>
      <w:r>
        <w:rPr>
          <w:rFonts w:hint="default" w:ascii="Times New Roman" w:hAnsi="Times New Roman" w:cs="Times New Roman"/>
          <w:sz w:val="26"/>
        </w:rPr>
        <w:t>một</w:t>
      </w:r>
      <w:r>
        <w:rPr>
          <w:rFonts w:hint="default" w:ascii="Times New Roman" w:hAnsi="Times New Roman" w:cs="Times New Roman"/>
          <w:spacing w:val="-4"/>
          <w:sz w:val="26"/>
        </w:rPr>
        <w:t xml:space="preserve"> </w:t>
      </w:r>
      <w:r>
        <w:rPr>
          <w:rFonts w:hint="default" w:ascii="Times New Roman" w:hAnsi="Times New Roman" w:cs="Times New Roman"/>
          <w:sz w:val="26"/>
        </w:rPr>
        <w:t>VPC</w:t>
      </w:r>
      <w:r>
        <w:rPr>
          <w:rFonts w:hint="default" w:ascii="Times New Roman" w:hAnsi="Times New Roman" w:cs="Times New Roman"/>
          <w:spacing w:val="-6"/>
          <w:sz w:val="26"/>
        </w:rPr>
        <w:t xml:space="preserve"> </w:t>
      </w:r>
      <w:r>
        <w:rPr>
          <w:rFonts w:hint="default" w:ascii="Times New Roman" w:hAnsi="Times New Roman" w:cs="Times New Roman"/>
          <w:sz w:val="26"/>
        </w:rPr>
        <w:t>chứa</w:t>
      </w:r>
      <w:r>
        <w:rPr>
          <w:rFonts w:hint="default" w:ascii="Times New Roman" w:hAnsi="Times New Roman" w:cs="Times New Roman"/>
          <w:spacing w:val="-5"/>
          <w:sz w:val="26"/>
        </w:rPr>
        <w:t xml:space="preserve"> </w:t>
      </w:r>
      <w:r>
        <w:rPr>
          <w:rFonts w:hint="default" w:ascii="Times New Roman" w:hAnsi="Times New Roman" w:cs="Times New Roman"/>
          <w:sz w:val="26"/>
        </w:rPr>
        <w:t>các</w:t>
      </w:r>
      <w:r>
        <w:rPr>
          <w:rFonts w:hint="default" w:ascii="Times New Roman" w:hAnsi="Times New Roman" w:cs="Times New Roman"/>
          <w:spacing w:val="-5"/>
          <w:sz w:val="26"/>
        </w:rPr>
        <w:t xml:space="preserve"> </w:t>
      </w:r>
      <w:r>
        <w:rPr>
          <w:rFonts w:hint="default" w:ascii="Times New Roman" w:hAnsi="Times New Roman" w:cs="Times New Roman"/>
          <w:sz w:val="26"/>
        </w:rPr>
        <w:t>thành</w:t>
      </w:r>
      <w:r>
        <w:rPr>
          <w:rFonts w:hint="default" w:ascii="Times New Roman" w:hAnsi="Times New Roman" w:cs="Times New Roman"/>
          <w:spacing w:val="-6"/>
          <w:sz w:val="26"/>
        </w:rPr>
        <w:t xml:space="preserve"> </w:t>
      </w:r>
      <w:r>
        <w:rPr>
          <w:rFonts w:hint="default" w:ascii="Times New Roman" w:hAnsi="Times New Roman" w:cs="Times New Roman"/>
          <w:sz w:val="26"/>
        </w:rPr>
        <w:t>phần</w:t>
      </w:r>
      <w:r>
        <w:rPr>
          <w:rFonts w:hint="default" w:ascii="Times New Roman" w:hAnsi="Times New Roman" w:cs="Times New Roman"/>
          <w:spacing w:val="-5"/>
          <w:sz w:val="26"/>
        </w:rPr>
        <w:t xml:space="preserve"> </w:t>
      </w:r>
      <w:r>
        <w:rPr>
          <w:rFonts w:hint="default" w:ascii="Times New Roman" w:hAnsi="Times New Roman" w:cs="Times New Roman"/>
          <w:sz w:val="26"/>
        </w:rPr>
        <w:t>sau</w:t>
      </w:r>
      <w:r>
        <w:rPr>
          <w:rFonts w:hint="default" w:ascii="Times New Roman" w:hAnsi="Times New Roman" w:cs="Times New Roman"/>
          <w:spacing w:val="-3"/>
          <w:sz w:val="26"/>
        </w:rPr>
        <w:t xml:space="preserve"> </w:t>
      </w:r>
      <w:r>
        <w:rPr>
          <w:rFonts w:hint="default" w:ascii="Times New Roman" w:hAnsi="Times New Roman" w:cs="Times New Roman"/>
          <w:color w:val="FF0000"/>
          <w:sz w:val="26"/>
        </w:rPr>
        <w:t>(3</w:t>
      </w:r>
      <w:r>
        <w:rPr>
          <w:rFonts w:hint="default" w:ascii="Times New Roman" w:hAnsi="Times New Roman" w:cs="Times New Roman"/>
          <w:color w:val="FF0000"/>
          <w:spacing w:val="-5"/>
          <w:sz w:val="26"/>
        </w:rPr>
        <w:t xml:space="preserve"> </w:t>
      </w:r>
      <w:r>
        <w:rPr>
          <w:rFonts w:hint="default" w:ascii="Times New Roman" w:hAnsi="Times New Roman" w:cs="Times New Roman"/>
          <w:color w:val="FF0000"/>
          <w:spacing w:val="-2"/>
          <w:sz w:val="26"/>
        </w:rPr>
        <w:t>điểm)</w:t>
      </w:r>
      <w:r>
        <w:rPr>
          <w:rFonts w:hint="default" w:ascii="Times New Roman" w:hAnsi="Times New Roman" w:cs="Times New Roman"/>
          <w:spacing w:val="-2"/>
          <w:sz w:val="26"/>
        </w:rPr>
        <w:t>:</w:t>
      </w:r>
    </w:p>
    <w:p w14:paraId="5B24A59F">
      <w:pPr>
        <w:pStyle w:val="9"/>
        <w:numPr>
          <w:ilvl w:val="1"/>
          <w:numId w:val="2"/>
        </w:numPr>
        <w:tabs>
          <w:tab w:val="left" w:pos="2148"/>
        </w:tabs>
        <w:ind w:right="284"/>
        <w:rPr>
          <w:rFonts w:hint="default" w:ascii="Times New Roman" w:hAnsi="Times New Roman" w:cs="Times New Roman"/>
          <w:sz w:val="26"/>
        </w:rPr>
      </w:pPr>
      <w:r>
        <w:rPr>
          <w:rFonts w:hint="default" w:ascii="Times New Roman" w:hAnsi="Times New Roman" w:cs="Times New Roman"/>
          <w:sz w:val="26"/>
        </w:rPr>
        <w:t>Subnets: Bao gồm cả Public Subnet (kết nối với Internet Gateway) và Private Subnet (sử dụng NAT Gateway để kết nối ra ngoài).</w:t>
      </w:r>
    </w:p>
    <w:p w14:paraId="11E1DD48">
      <w:pPr>
        <w:pStyle w:val="9"/>
        <w:numPr>
          <w:ilvl w:val="1"/>
          <w:numId w:val="2"/>
        </w:numPr>
        <w:tabs>
          <w:tab w:val="left" w:pos="2148"/>
        </w:tabs>
        <w:spacing w:before="122"/>
        <w:ind w:right="282"/>
        <w:rPr>
          <w:rFonts w:hint="default" w:ascii="Times New Roman" w:hAnsi="Times New Roman" w:cs="Times New Roman"/>
          <w:sz w:val="26"/>
        </w:rPr>
      </w:pPr>
      <w:r>
        <w:rPr>
          <w:rFonts w:hint="default" w:ascii="Times New Roman" w:hAnsi="Times New Roman" w:cs="Times New Roman"/>
          <w:sz w:val="26"/>
        </w:rPr>
        <w:t>Internet Gateway: Kết nối với Public Subnet để cho phép các tài nguyên bên trong có thể truy cập Internet.</w:t>
      </w:r>
    </w:p>
    <w:p w14:paraId="7618B037">
      <w:pPr>
        <w:pStyle w:val="9"/>
        <w:numPr>
          <w:ilvl w:val="1"/>
          <w:numId w:val="2"/>
        </w:numPr>
        <w:tabs>
          <w:tab w:val="left" w:pos="2147"/>
        </w:tabs>
        <w:ind w:left="2147" w:hanging="359"/>
        <w:rPr>
          <w:rFonts w:hint="default" w:ascii="Times New Roman" w:hAnsi="Times New Roman" w:cs="Times New Roman"/>
          <w:sz w:val="26"/>
        </w:rPr>
      </w:pPr>
      <w:r>
        <w:rPr>
          <w:rFonts w:hint="default" w:ascii="Times New Roman" w:hAnsi="Times New Roman" w:cs="Times New Roman"/>
          <w:sz w:val="26"/>
        </w:rPr>
        <w:t>Default</w:t>
      </w:r>
      <w:r>
        <w:rPr>
          <w:rFonts w:hint="default" w:ascii="Times New Roman" w:hAnsi="Times New Roman" w:cs="Times New Roman"/>
          <w:spacing w:val="-8"/>
          <w:sz w:val="26"/>
        </w:rPr>
        <w:t xml:space="preserve"> </w:t>
      </w:r>
      <w:r>
        <w:rPr>
          <w:rFonts w:hint="default" w:ascii="Times New Roman" w:hAnsi="Times New Roman" w:cs="Times New Roman"/>
          <w:sz w:val="26"/>
        </w:rPr>
        <w:t>Security</w:t>
      </w:r>
      <w:r>
        <w:rPr>
          <w:rFonts w:hint="default" w:ascii="Times New Roman" w:hAnsi="Times New Roman" w:cs="Times New Roman"/>
          <w:spacing w:val="-7"/>
          <w:sz w:val="26"/>
        </w:rPr>
        <w:t xml:space="preserve"> </w:t>
      </w:r>
      <w:r>
        <w:rPr>
          <w:rFonts w:hint="default" w:ascii="Times New Roman" w:hAnsi="Times New Roman" w:cs="Times New Roman"/>
          <w:sz w:val="26"/>
        </w:rPr>
        <w:t>Group:</w:t>
      </w:r>
      <w:r>
        <w:rPr>
          <w:rFonts w:hint="default" w:ascii="Times New Roman" w:hAnsi="Times New Roman" w:cs="Times New Roman"/>
          <w:spacing w:val="-7"/>
          <w:sz w:val="26"/>
        </w:rPr>
        <w:t xml:space="preserve"> </w:t>
      </w:r>
      <w:r>
        <w:rPr>
          <w:rFonts w:hint="default" w:ascii="Times New Roman" w:hAnsi="Times New Roman" w:cs="Times New Roman"/>
          <w:sz w:val="26"/>
        </w:rPr>
        <w:t>Tạo</w:t>
      </w:r>
      <w:r>
        <w:rPr>
          <w:rFonts w:hint="default" w:ascii="Times New Roman" w:hAnsi="Times New Roman" w:cs="Times New Roman"/>
          <w:spacing w:val="-7"/>
          <w:sz w:val="26"/>
        </w:rPr>
        <w:t xml:space="preserve"> </w:t>
      </w:r>
      <w:r>
        <w:rPr>
          <w:rFonts w:hint="default" w:ascii="Times New Roman" w:hAnsi="Times New Roman" w:cs="Times New Roman"/>
          <w:sz w:val="26"/>
        </w:rPr>
        <w:t>Security</w:t>
      </w:r>
      <w:r>
        <w:rPr>
          <w:rFonts w:hint="default" w:ascii="Times New Roman" w:hAnsi="Times New Roman" w:cs="Times New Roman"/>
          <w:spacing w:val="-7"/>
          <w:sz w:val="26"/>
        </w:rPr>
        <w:t xml:space="preserve"> </w:t>
      </w:r>
      <w:r>
        <w:rPr>
          <w:rFonts w:hint="default" w:ascii="Times New Roman" w:hAnsi="Times New Roman" w:cs="Times New Roman"/>
          <w:sz w:val="26"/>
        </w:rPr>
        <w:t>Group</w:t>
      </w:r>
      <w:r>
        <w:rPr>
          <w:rFonts w:hint="default" w:ascii="Times New Roman" w:hAnsi="Times New Roman" w:cs="Times New Roman"/>
          <w:spacing w:val="-5"/>
          <w:sz w:val="26"/>
        </w:rPr>
        <w:t xml:space="preserve"> </w:t>
      </w:r>
      <w:r>
        <w:rPr>
          <w:rFonts w:hint="default" w:ascii="Times New Roman" w:hAnsi="Times New Roman" w:cs="Times New Roman"/>
          <w:sz w:val="26"/>
        </w:rPr>
        <w:t>mặc</w:t>
      </w:r>
      <w:r>
        <w:rPr>
          <w:rFonts w:hint="default" w:ascii="Times New Roman" w:hAnsi="Times New Roman" w:cs="Times New Roman"/>
          <w:spacing w:val="-7"/>
          <w:sz w:val="26"/>
        </w:rPr>
        <w:t xml:space="preserve"> </w:t>
      </w:r>
      <w:r>
        <w:rPr>
          <w:rFonts w:hint="default" w:ascii="Times New Roman" w:hAnsi="Times New Roman" w:cs="Times New Roman"/>
          <w:sz w:val="26"/>
        </w:rPr>
        <w:t>định</w:t>
      </w:r>
      <w:r>
        <w:rPr>
          <w:rFonts w:hint="default" w:ascii="Times New Roman" w:hAnsi="Times New Roman" w:cs="Times New Roman"/>
          <w:spacing w:val="-7"/>
          <w:sz w:val="26"/>
        </w:rPr>
        <w:t xml:space="preserve"> </w:t>
      </w:r>
      <w:r>
        <w:rPr>
          <w:rFonts w:hint="default" w:ascii="Times New Roman" w:hAnsi="Times New Roman" w:cs="Times New Roman"/>
          <w:sz w:val="26"/>
        </w:rPr>
        <w:t>cho</w:t>
      </w:r>
      <w:r>
        <w:rPr>
          <w:rFonts w:hint="default" w:ascii="Times New Roman" w:hAnsi="Times New Roman" w:cs="Times New Roman"/>
          <w:spacing w:val="-7"/>
          <w:sz w:val="26"/>
        </w:rPr>
        <w:t xml:space="preserve"> </w:t>
      </w:r>
      <w:r>
        <w:rPr>
          <w:rFonts w:hint="default" w:ascii="Times New Roman" w:hAnsi="Times New Roman" w:cs="Times New Roman"/>
          <w:spacing w:val="-5"/>
          <w:sz w:val="26"/>
        </w:rPr>
        <w:t>VPC</w:t>
      </w:r>
    </w:p>
    <w:p w14:paraId="2200F380">
      <w:pPr>
        <w:pStyle w:val="9"/>
        <w:numPr>
          <w:ilvl w:val="0"/>
          <w:numId w:val="2"/>
        </w:numPr>
        <w:tabs>
          <w:tab w:val="left" w:pos="1273"/>
        </w:tabs>
        <w:ind w:left="1273" w:hanging="205"/>
        <w:rPr>
          <w:rFonts w:hint="default" w:ascii="Times New Roman" w:hAnsi="Times New Roman" w:cs="Times New Roman"/>
          <w:sz w:val="26"/>
        </w:rPr>
      </w:pPr>
      <w:r>
        <w:rPr>
          <w:rFonts w:hint="default" w:ascii="Times New Roman" w:hAnsi="Times New Roman" w:cs="Times New Roman"/>
          <w:b/>
          <w:sz w:val="26"/>
        </w:rPr>
        <w:t>Route</w:t>
      </w:r>
      <w:r>
        <w:rPr>
          <w:rFonts w:hint="default" w:ascii="Times New Roman" w:hAnsi="Times New Roman" w:cs="Times New Roman"/>
          <w:b/>
          <w:spacing w:val="-7"/>
          <w:sz w:val="26"/>
        </w:rPr>
        <w:t xml:space="preserve"> </w:t>
      </w:r>
      <w:r>
        <w:rPr>
          <w:rFonts w:hint="default" w:ascii="Times New Roman" w:hAnsi="Times New Roman" w:cs="Times New Roman"/>
          <w:b/>
          <w:sz w:val="26"/>
        </w:rPr>
        <w:t>Tables:</w:t>
      </w:r>
      <w:r>
        <w:rPr>
          <w:rFonts w:hint="default" w:ascii="Times New Roman" w:hAnsi="Times New Roman" w:cs="Times New Roman"/>
          <w:b/>
          <w:spacing w:val="-7"/>
          <w:sz w:val="26"/>
        </w:rPr>
        <w:t xml:space="preserve"> </w:t>
      </w:r>
      <w:r>
        <w:rPr>
          <w:rFonts w:hint="default" w:ascii="Times New Roman" w:hAnsi="Times New Roman" w:cs="Times New Roman"/>
          <w:sz w:val="26"/>
        </w:rPr>
        <w:t>Tạo</w:t>
      </w:r>
      <w:r>
        <w:rPr>
          <w:rFonts w:hint="default" w:ascii="Times New Roman" w:hAnsi="Times New Roman" w:cs="Times New Roman"/>
          <w:spacing w:val="-6"/>
          <w:sz w:val="26"/>
        </w:rPr>
        <w:t xml:space="preserve"> </w:t>
      </w:r>
      <w:r>
        <w:rPr>
          <w:rFonts w:hint="default" w:ascii="Times New Roman" w:hAnsi="Times New Roman" w:cs="Times New Roman"/>
          <w:sz w:val="26"/>
        </w:rPr>
        <w:t>Route</w:t>
      </w:r>
      <w:r>
        <w:rPr>
          <w:rFonts w:hint="default" w:ascii="Times New Roman" w:hAnsi="Times New Roman" w:cs="Times New Roman"/>
          <w:spacing w:val="-7"/>
          <w:sz w:val="26"/>
        </w:rPr>
        <w:t xml:space="preserve"> </w:t>
      </w:r>
      <w:r>
        <w:rPr>
          <w:rFonts w:hint="default" w:ascii="Times New Roman" w:hAnsi="Times New Roman" w:cs="Times New Roman"/>
          <w:sz w:val="26"/>
        </w:rPr>
        <w:t>Tables</w:t>
      </w:r>
      <w:r>
        <w:rPr>
          <w:rFonts w:hint="default" w:ascii="Times New Roman" w:hAnsi="Times New Roman" w:cs="Times New Roman"/>
          <w:spacing w:val="-7"/>
          <w:sz w:val="26"/>
        </w:rPr>
        <w:t xml:space="preserve"> </w:t>
      </w:r>
      <w:r>
        <w:rPr>
          <w:rFonts w:hint="default" w:ascii="Times New Roman" w:hAnsi="Times New Roman" w:cs="Times New Roman"/>
          <w:sz w:val="26"/>
        </w:rPr>
        <w:t>cho</w:t>
      </w:r>
      <w:r>
        <w:rPr>
          <w:rFonts w:hint="default" w:ascii="Times New Roman" w:hAnsi="Times New Roman" w:cs="Times New Roman"/>
          <w:spacing w:val="-8"/>
          <w:sz w:val="26"/>
        </w:rPr>
        <w:t xml:space="preserve"> </w:t>
      </w:r>
      <w:r>
        <w:rPr>
          <w:rFonts w:hint="default" w:ascii="Times New Roman" w:hAnsi="Times New Roman" w:cs="Times New Roman"/>
          <w:sz w:val="26"/>
        </w:rPr>
        <w:t>Public</w:t>
      </w:r>
      <w:r>
        <w:rPr>
          <w:rFonts w:hint="default" w:ascii="Times New Roman" w:hAnsi="Times New Roman" w:cs="Times New Roman"/>
          <w:spacing w:val="-6"/>
          <w:sz w:val="26"/>
        </w:rPr>
        <w:t xml:space="preserve"> </w:t>
      </w:r>
      <w:r>
        <w:rPr>
          <w:rFonts w:hint="default" w:ascii="Times New Roman" w:hAnsi="Times New Roman" w:cs="Times New Roman"/>
          <w:sz w:val="26"/>
        </w:rPr>
        <w:t>và</w:t>
      </w:r>
      <w:r>
        <w:rPr>
          <w:rFonts w:hint="default" w:ascii="Times New Roman" w:hAnsi="Times New Roman" w:cs="Times New Roman"/>
          <w:spacing w:val="-5"/>
          <w:sz w:val="26"/>
        </w:rPr>
        <w:t xml:space="preserve"> </w:t>
      </w:r>
      <w:r>
        <w:rPr>
          <w:rFonts w:hint="default" w:ascii="Times New Roman" w:hAnsi="Times New Roman" w:cs="Times New Roman"/>
          <w:sz w:val="26"/>
        </w:rPr>
        <w:t>Private</w:t>
      </w:r>
      <w:r>
        <w:rPr>
          <w:rFonts w:hint="default" w:ascii="Times New Roman" w:hAnsi="Times New Roman" w:cs="Times New Roman"/>
          <w:spacing w:val="-6"/>
          <w:sz w:val="26"/>
        </w:rPr>
        <w:t xml:space="preserve"> </w:t>
      </w:r>
      <w:r>
        <w:rPr>
          <w:rFonts w:hint="default" w:ascii="Times New Roman" w:hAnsi="Times New Roman" w:cs="Times New Roman"/>
          <w:sz w:val="26"/>
        </w:rPr>
        <w:t>Subnet</w:t>
      </w:r>
      <w:r>
        <w:rPr>
          <w:rFonts w:hint="default" w:ascii="Times New Roman" w:hAnsi="Times New Roman" w:cs="Times New Roman"/>
          <w:spacing w:val="-2"/>
          <w:sz w:val="26"/>
        </w:rPr>
        <w:t xml:space="preserve"> </w:t>
      </w:r>
      <w:r>
        <w:rPr>
          <w:rFonts w:hint="default" w:ascii="Times New Roman" w:hAnsi="Times New Roman" w:cs="Times New Roman"/>
          <w:color w:val="FF0000"/>
          <w:sz w:val="26"/>
        </w:rPr>
        <w:t>(2</w:t>
      </w:r>
      <w:r>
        <w:rPr>
          <w:rFonts w:hint="default" w:ascii="Times New Roman" w:hAnsi="Times New Roman" w:cs="Times New Roman"/>
          <w:color w:val="FF0000"/>
          <w:spacing w:val="-5"/>
          <w:sz w:val="26"/>
        </w:rPr>
        <w:t xml:space="preserve"> </w:t>
      </w:r>
      <w:r>
        <w:rPr>
          <w:rFonts w:hint="default" w:ascii="Times New Roman" w:hAnsi="Times New Roman" w:cs="Times New Roman"/>
          <w:color w:val="FF0000"/>
          <w:spacing w:val="-2"/>
          <w:sz w:val="26"/>
        </w:rPr>
        <w:t>điểm)</w:t>
      </w:r>
      <w:r>
        <w:rPr>
          <w:rFonts w:hint="default" w:ascii="Times New Roman" w:hAnsi="Times New Roman" w:cs="Times New Roman"/>
          <w:spacing w:val="-2"/>
          <w:sz w:val="26"/>
        </w:rPr>
        <w:t>:</w:t>
      </w:r>
    </w:p>
    <w:p w14:paraId="0168489C">
      <w:pPr>
        <w:pStyle w:val="9"/>
        <w:numPr>
          <w:ilvl w:val="1"/>
          <w:numId w:val="2"/>
        </w:numPr>
        <w:tabs>
          <w:tab w:val="left" w:pos="2147"/>
        </w:tabs>
        <w:spacing w:before="122" w:line="317" w:lineRule="exact"/>
        <w:ind w:left="2147" w:hanging="359"/>
        <w:rPr>
          <w:rFonts w:hint="default" w:ascii="Times New Roman" w:hAnsi="Times New Roman" w:cs="Times New Roman"/>
          <w:sz w:val="26"/>
        </w:rPr>
      </w:pPr>
      <w:r>
        <w:rPr>
          <w:rFonts w:hint="default" w:ascii="Times New Roman" w:hAnsi="Times New Roman" w:cs="Times New Roman"/>
          <w:sz w:val="26"/>
        </w:rPr>
        <w:t>Public</w:t>
      </w:r>
      <w:r>
        <w:rPr>
          <w:rFonts w:hint="default" w:ascii="Times New Roman" w:hAnsi="Times New Roman" w:cs="Times New Roman"/>
          <w:spacing w:val="-9"/>
          <w:sz w:val="26"/>
        </w:rPr>
        <w:t xml:space="preserve"> </w:t>
      </w:r>
      <w:r>
        <w:rPr>
          <w:rFonts w:hint="default" w:ascii="Times New Roman" w:hAnsi="Times New Roman" w:cs="Times New Roman"/>
          <w:sz w:val="26"/>
        </w:rPr>
        <w:t>Route</w:t>
      </w:r>
      <w:r>
        <w:rPr>
          <w:rFonts w:hint="default" w:ascii="Times New Roman" w:hAnsi="Times New Roman" w:cs="Times New Roman"/>
          <w:spacing w:val="-8"/>
          <w:sz w:val="26"/>
        </w:rPr>
        <w:t xml:space="preserve"> </w:t>
      </w:r>
      <w:r>
        <w:rPr>
          <w:rFonts w:hint="default" w:ascii="Times New Roman" w:hAnsi="Times New Roman" w:cs="Times New Roman"/>
          <w:sz w:val="26"/>
        </w:rPr>
        <w:t>Table:</w:t>
      </w:r>
      <w:r>
        <w:rPr>
          <w:rFonts w:hint="default" w:ascii="Times New Roman" w:hAnsi="Times New Roman" w:cs="Times New Roman"/>
          <w:spacing w:val="-8"/>
          <w:sz w:val="26"/>
        </w:rPr>
        <w:t xml:space="preserve"> </w:t>
      </w:r>
      <w:r>
        <w:rPr>
          <w:rFonts w:hint="default" w:ascii="Times New Roman" w:hAnsi="Times New Roman" w:cs="Times New Roman"/>
          <w:sz w:val="26"/>
        </w:rPr>
        <w:t>Định</w:t>
      </w:r>
      <w:r>
        <w:rPr>
          <w:rFonts w:hint="default" w:ascii="Times New Roman" w:hAnsi="Times New Roman" w:cs="Times New Roman"/>
          <w:spacing w:val="-8"/>
          <w:sz w:val="26"/>
        </w:rPr>
        <w:t xml:space="preserve"> </w:t>
      </w:r>
      <w:r>
        <w:rPr>
          <w:rFonts w:hint="default" w:ascii="Times New Roman" w:hAnsi="Times New Roman" w:cs="Times New Roman"/>
          <w:sz w:val="26"/>
        </w:rPr>
        <w:t>tuyến</w:t>
      </w:r>
      <w:r>
        <w:rPr>
          <w:rFonts w:hint="default" w:ascii="Times New Roman" w:hAnsi="Times New Roman" w:cs="Times New Roman"/>
          <w:spacing w:val="-8"/>
          <w:sz w:val="26"/>
        </w:rPr>
        <w:t xml:space="preserve"> </w:t>
      </w:r>
      <w:r>
        <w:rPr>
          <w:rFonts w:hint="default" w:ascii="Times New Roman" w:hAnsi="Times New Roman" w:cs="Times New Roman"/>
          <w:sz w:val="26"/>
        </w:rPr>
        <w:t>lưu</w:t>
      </w:r>
      <w:r>
        <w:rPr>
          <w:rFonts w:hint="default" w:ascii="Times New Roman" w:hAnsi="Times New Roman" w:cs="Times New Roman"/>
          <w:spacing w:val="-7"/>
          <w:sz w:val="26"/>
        </w:rPr>
        <w:t xml:space="preserve"> </w:t>
      </w:r>
      <w:r>
        <w:rPr>
          <w:rFonts w:hint="default" w:ascii="Times New Roman" w:hAnsi="Times New Roman" w:cs="Times New Roman"/>
          <w:sz w:val="26"/>
        </w:rPr>
        <w:t>lượng</w:t>
      </w:r>
      <w:r>
        <w:rPr>
          <w:rFonts w:hint="default" w:ascii="Times New Roman" w:hAnsi="Times New Roman" w:cs="Times New Roman"/>
          <w:spacing w:val="-6"/>
          <w:sz w:val="26"/>
        </w:rPr>
        <w:t xml:space="preserve"> </w:t>
      </w:r>
      <w:r>
        <w:rPr>
          <w:rFonts w:hint="default" w:ascii="Times New Roman" w:hAnsi="Times New Roman" w:cs="Times New Roman"/>
          <w:sz w:val="26"/>
        </w:rPr>
        <w:t>Internet</w:t>
      </w:r>
      <w:r>
        <w:rPr>
          <w:rFonts w:hint="default" w:ascii="Times New Roman" w:hAnsi="Times New Roman" w:cs="Times New Roman"/>
          <w:spacing w:val="-9"/>
          <w:sz w:val="26"/>
        </w:rPr>
        <w:t xml:space="preserve"> </w:t>
      </w:r>
      <w:r>
        <w:rPr>
          <w:rFonts w:hint="default" w:ascii="Times New Roman" w:hAnsi="Times New Roman" w:cs="Times New Roman"/>
          <w:sz w:val="26"/>
        </w:rPr>
        <w:t>thông</w:t>
      </w:r>
      <w:r>
        <w:rPr>
          <w:rFonts w:hint="default" w:ascii="Times New Roman" w:hAnsi="Times New Roman" w:cs="Times New Roman"/>
          <w:spacing w:val="-8"/>
          <w:sz w:val="26"/>
        </w:rPr>
        <w:t xml:space="preserve"> </w:t>
      </w:r>
      <w:r>
        <w:rPr>
          <w:rFonts w:hint="default" w:ascii="Times New Roman" w:hAnsi="Times New Roman" w:cs="Times New Roman"/>
          <w:sz w:val="26"/>
        </w:rPr>
        <w:t>qua</w:t>
      </w:r>
      <w:r>
        <w:rPr>
          <w:rFonts w:hint="default" w:ascii="Times New Roman" w:hAnsi="Times New Roman" w:cs="Times New Roman"/>
          <w:spacing w:val="-6"/>
          <w:sz w:val="26"/>
        </w:rPr>
        <w:t xml:space="preserve"> </w:t>
      </w:r>
      <w:r>
        <w:rPr>
          <w:rFonts w:hint="default" w:ascii="Times New Roman" w:hAnsi="Times New Roman" w:cs="Times New Roman"/>
          <w:spacing w:val="-2"/>
          <w:sz w:val="26"/>
        </w:rPr>
        <w:t>Internet</w:t>
      </w:r>
    </w:p>
    <w:p w14:paraId="2B6355F4">
      <w:pPr>
        <w:pStyle w:val="7"/>
        <w:spacing w:line="317" w:lineRule="exact"/>
        <w:ind w:left="2148"/>
        <w:rPr>
          <w:rFonts w:hint="default" w:ascii="Times New Roman" w:hAnsi="Times New Roman" w:cs="Times New Roman"/>
        </w:rPr>
      </w:pPr>
      <w:r>
        <w:rPr>
          <w:rFonts w:hint="default" w:ascii="Times New Roman" w:hAnsi="Times New Roman" w:cs="Times New Roman"/>
          <w:spacing w:val="-2"/>
        </w:rPr>
        <w:t>Gateway.</w:t>
      </w:r>
    </w:p>
    <w:p w14:paraId="0B072C21">
      <w:pPr>
        <w:pStyle w:val="9"/>
        <w:numPr>
          <w:ilvl w:val="1"/>
          <w:numId w:val="2"/>
        </w:numPr>
        <w:tabs>
          <w:tab w:val="left" w:pos="2147"/>
        </w:tabs>
        <w:spacing w:before="0" w:line="317" w:lineRule="exact"/>
        <w:ind w:left="2147" w:hanging="359"/>
        <w:rPr>
          <w:rFonts w:hint="default" w:ascii="Times New Roman" w:hAnsi="Times New Roman" w:cs="Times New Roman"/>
          <w:sz w:val="26"/>
        </w:rPr>
      </w:pPr>
      <w:r>
        <w:rPr>
          <w:rFonts w:hint="default" w:ascii="Times New Roman" w:hAnsi="Times New Roman" w:cs="Times New Roman"/>
          <w:sz w:val="26"/>
        </w:rPr>
        <w:t>Private</w:t>
      </w:r>
      <w:r>
        <w:rPr>
          <w:rFonts w:hint="default" w:ascii="Times New Roman" w:hAnsi="Times New Roman" w:cs="Times New Roman"/>
          <w:spacing w:val="-8"/>
          <w:sz w:val="26"/>
        </w:rPr>
        <w:t xml:space="preserve"> </w:t>
      </w:r>
      <w:r>
        <w:rPr>
          <w:rFonts w:hint="default" w:ascii="Times New Roman" w:hAnsi="Times New Roman" w:cs="Times New Roman"/>
          <w:sz w:val="26"/>
        </w:rPr>
        <w:t>Route</w:t>
      </w:r>
      <w:r>
        <w:rPr>
          <w:rFonts w:hint="default" w:ascii="Times New Roman" w:hAnsi="Times New Roman" w:cs="Times New Roman"/>
          <w:spacing w:val="-7"/>
          <w:sz w:val="26"/>
        </w:rPr>
        <w:t xml:space="preserve"> </w:t>
      </w:r>
      <w:r>
        <w:rPr>
          <w:rFonts w:hint="default" w:ascii="Times New Roman" w:hAnsi="Times New Roman" w:cs="Times New Roman"/>
          <w:sz w:val="26"/>
        </w:rPr>
        <w:t>Table:</w:t>
      </w:r>
      <w:r>
        <w:rPr>
          <w:rFonts w:hint="default" w:ascii="Times New Roman" w:hAnsi="Times New Roman" w:cs="Times New Roman"/>
          <w:spacing w:val="-7"/>
          <w:sz w:val="26"/>
        </w:rPr>
        <w:t xml:space="preserve"> </w:t>
      </w:r>
      <w:r>
        <w:rPr>
          <w:rFonts w:hint="default" w:ascii="Times New Roman" w:hAnsi="Times New Roman" w:cs="Times New Roman"/>
          <w:sz w:val="26"/>
        </w:rPr>
        <w:t>Định</w:t>
      </w:r>
      <w:r>
        <w:rPr>
          <w:rFonts w:hint="default" w:ascii="Times New Roman" w:hAnsi="Times New Roman" w:cs="Times New Roman"/>
          <w:spacing w:val="-8"/>
          <w:sz w:val="26"/>
        </w:rPr>
        <w:t xml:space="preserve"> </w:t>
      </w:r>
      <w:r>
        <w:rPr>
          <w:rFonts w:hint="default" w:ascii="Times New Roman" w:hAnsi="Times New Roman" w:cs="Times New Roman"/>
          <w:sz w:val="26"/>
        </w:rPr>
        <w:t>tuyến</w:t>
      </w:r>
      <w:r>
        <w:rPr>
          <w:rFonts w:hint="default" w:ascii="Times New Roman" w:hAnsi="Times New Roman" w:cs="Times New Roman"/>
          <w:spacing w:val="-7"/>
          <w:sz w:val="26"/>
        </w:rPr>
        <w:t xml:space="preserve"> </w:t>
      </w:r>
      <w:r>
        <w:rPr>
          <w:rFonts w:hint="default" w:ascii="Times New Roman" w:hAnsi="Times New Roman" w:cs="Times New Roman"/>
          <w:sz w:val="26"/>
        </w:rPr>
        <w:t>lưu</w:t>
      </w:r>
      <w:r>
        <w:rPr>
          <w:rFonts w:hint="default" w:ascii="Times New Roman" w:hAnsi="Times New Roman" w:cs="Times New Roman"/>
          <w:spacing w:val="-7"/>
          <w:sz w:val="26"/>
        </w:rPr>
        <w:t xml:space="preserve"> </w:t>
      </w:r>
      <w:r>
        <w:rPr>
          <w:rFonts w:hint="default" w:ascii="Times New Roman" w:hAnsi="Times New Roman" w:cs="Times New Roman"/>
          <w:sz w:val="26"/>
        </w:rPr>
        <w:t>lượng</w:t>
      </w:r>
      <w:r>
        <w:rPr>
          <w:rFonts w:hint="default" w:ascii="Times New Roman" w:hAnsi="Times New Roman" w:cs="Times New Roman"/>
          <w:spacing w:val="-6"/>
          <w:sz w:val="26"/>
        </w:rPr>
        <w:t xml:space="preserve"> </w:t>
      </w:r>
      <w:r>
        <w:rPr>
          <w:rFonts w:hint="default" w:ascii="Times New Roman" w:hAnsi="Times New Roman" w:cs="Times New Roman"/>
          <w:sz w:val="26"/>
        </w:rPr>
        <w:t>Internet</w:t>
      </w:r>
      <w:r>
        <w:rPr>
          <w:rFonts w:hint="default" w:ascii="Times New Roman" w:hAnsi="Times New Roman" w:cs="Times New Roman"/>
          <w:spacing w:val="-8"/>
          <w:sz w:val="26"/>
        </w:rPr>
        <w:t xml:space="preserve"> </w:t>
      </w:r>
      <w:r>
        <w:rPr>
          <w:rFonts w:hint="default" w:ascii="Times New Roman" w:hAnsi="Times New Roman" w:cs="Times New Roman"/>
          <w:sz w:val="26"/>
        </w:rPr>
        <w:t>thông</w:t>
      </w:r>
      <w:r>
        <w:rPr>
          <w:rFonts w:hint="default" w:ascii="Times New Roman" w:hAnsi="Times New Roman" w:cs="Times New Roman"/>
          <w:spacing w:val="-7"/>
          <w:sz w:val="26"/>
        </w:rPr>
        <w:t xml:space="preserve"> </w:t>
      </w:r>
      <w:r>
        <w:rPr>
          <w:rFonts w:hint="default" w:ascii="Times New Roman" w:hAnsi="Times New Roman" w:cs="Times New Roman"/>
          <w:sz w:val="26"/>
        </w:rPr>
        <w:t>qua</w:t>
      </w:r>
      <w:r>
        <w:rPr>
          <w:rFonts w:hint="default" w:ascii="Times New Roman" w:hAnsi="Times New Roman" w:cs="Times New Roman"/>
          <w:spacing w:val="-7"/>
          <w:sz w:val="26"/>
        </w:rPr>
        <w:t xml:space="preserve"> </w:t>
      </w:r>
      <w:r>
        <w:rPr>
          <w:rFonts w:hint="default" w:ascii="Times New Roman" w:hAnsi="Times New Roman" w:cs="Times New Roman"/>
          <w:sz w:val="26"/>
        </w:rPr>
        <w:t>NAT</w:t>
      </w:r>
      <w:r>
        <w:rPr>
          <w:rFonts w:hint="default" w:ascii="Times New Roman" w:hAnsi="Times New Roman" w:cs="Times New Roman"/>
          <w:spacing w:val="-6"/>
          <w:sz w:val="26"/>
        </w:rPr>
        <w:t xml:space="preserve"> </w:t>
      </w:r>
      <w:r>
        <w:rPr>
          <w:rFonts w:hint="default" w:ascii="Times New Roman" w:hAnsi="Times New Roman" w:cs="Times New Roman"/>
          <w:spacing w:val="-2"/>
          <w:sz w:val="26"/>
        </w:rPr>
        <w:t>Gateway.</w:t>
      </w:r>
    </w:p>
    <w:p w14:paraId="3409F905">
      <w:pPr>
        <w:pStyle w:val="9"/>
        <w:numPr>
          <w:ilvl w:val="0"/>
          <w:numId w:val="2"/>
        </w:numPr>
        <w:tabs>
          <w:tab w:val="left" w:pos="1273"/>
          <w:tab w:val="left" w:pos="1428"/>
        </w:tabs>
        <w:spacing w:before="120"/>
        <w:ind w:right="283" w:hanging="360"/>
        <w:jc w:val="both"/>
        <w:rPr>
          <w:rFonts w:hint="default" w:ascii="Times New Roman" w:hAnsi="Times New Roman" w:cs="Times New Roman"/>
          <w:sz w:val="26"/>
        </w:rPr>
      </w:pPr>
      <w:r>
        <w:rPr>
          <w:rFonts w:hint="default" w:ascii="Times New Roman" w:hAnsi="Times New Roman" w:cs="Times New Roman"/>
          <w:b/>
          <w:sz w:val="26"/>
        </w:rPr>
        <w:t xml:space="preserve">NAT Gateway: </w:t>
      </w:r>
      <w:r>
        <w:rPr>
          <w:rFonts w:hint="default" w:ascii="Times New Roman" w:hAnsi="Times New Roman" w:cs="Times New Roman"/>
          <w:sz w:val="26"/>
        </w:rPr>
        <w:t xml:space="preserve">Cho phép các tài nguyên trong Private Subnet có thể kết nối Internet mà vẫn bảo đảm tính bảo mật </w:t>
      </w:r>
      <w:r>
        <w:rPr>
          <w:rFonts w:hint="default" w:ascii="Times New Roman" w:hAnsi="Times New Roman" w:cs="Times New Roman"/>
          <w:color w:val="FF0000"/>
          <w:sz w:val="26"/>
        </w:rPr>
        <w:t>(1 điểm)</w:t>
      </w:r>
      <w:r>
        <w:rPr>
          <w:rFonts w:hint="default" w:ascii="Times New Roman" w:hAnsi="Times New Roman" w:cs="Times New Roman"/>
          <w:sz w:val="26"/>
        </w:rPr>
        <w:t>.</w:t>
      </w:r>
    </w:p>
    <w:p w14:paraId="5BB387E2">
      <w:pPr>
        <w:pStyle w:val="9"/>
        <w:numPr>
          <w:ilvl w:val="0"/>
          <w:numId w:val="2"/>
        </w:numPr>
        <w:tabs>
          <w:tab w:val="left" w:pos="1273"/>
          <w:tab w:val="left" w:pos="1428"/>
        </w:tabs>
        <w:spacing w:before="121"/>
        <w:ind w:right="281" w:hanging="360"/>
        <w:jc w:val="both"/>
        <w:rPr>
          <w:rFonts w:hint="default" w:ascii="Times New Roman" w:hAnsi="Times New Roman" w:cs="Times New Roman"/>
          <w:sz w:val="26"/>
        </w:rPr>
      </w:pPr>
      <w:r>
        <w:rPr>
          <w:rFonts w:hint="default" w:ascii="Times New Roman" w:hAnsi="Times New Roman" w:cs="Times New Roman"/>
          <w:b/>
          <w:sz w:val="26"/>
        </w:rPr>
        <w:t xml:space="preserve">EC2: </w:t>
      </w:r>
      <w:r>
        <w:rPr>
          <w:rFonts w:hint="default" w:ascii="Times New Roman" w:hAnsi="Times New Roman" w:cs="Times New Roman"/>
          <w:sz w:val="26"/>
        </w:rPr>
        <w:t>Tạo các instance trong Public và Private Subnet, đảm bảo Public instance có thể truy</w:t>
      </w:r>
      <w:r>
        <w:rPr>
          <w:rFonts w:hint="default" w:ascii="Times New Roman" w:hAnsi="Times New Roman" w:cs="Times New Roman"/>
          <w:spacing w:val="-6"/>
          <w:sz w:val="26"/>
        </w:rPr>
        <w:t xml:space="preserve"> </w:t>
      </w:r>
      <w:r>
        <w:rPr>
          <w:rFonts w:hint="default" w:ascii="Times New Roman" w:hAnsi="Times New Roman" w:cs="Times New Roman"/>
          <w:sz w:val="26"/>
        </w:rPr>
        <w:t>cập</w:t>
      </w:r>
      <w:r>
        <w:rPr>
          <w:rFonts w:hint="default" w:ascii="Times New Roman" w:hAnsi="Times New Roman" w:cs="Times New Roman"/>
          <w:spacing w:val="-5"/>
          <w:sz w:val="26"/>
        </w:rPr>
        <w:t xml:space="preserve"> </w:t>
      </w:r>
      <w:r>
        <w:rPr>
          <w:rFonts w:hint="default" w:ascii="Times New Roman" w:hAnsi="Times New Roman" w:cs="Times New Roman"/>
          <w:sz w:val="26"/>
        </w:rPr>
        <w:t>từ</w:t>
      </w:r>
      <w:r>
        <w:rPr>
          <w:rFonts w:hint="default" w:ascii="Times New Roman" w:hAnsi="Times New Roman" w:cs="Times New Roman"/>
          <w:spacing w:val="-6"/>
          <w:sz w:val="26"/>
        </w:rPr>
        <w:t xml:space="preserve"> </w:t>
      </w:r>
      <w:r>
        <w:rPr>
          <w:rFonts w:hint="default" w:ascii="Times New Roman" w:hAnsi="Times New Roman" w:cs="Times New Roman"/>
          <w:sz w:val="26"/>
        </w:rPr>
        <w:t>Internet,</w:t>
      </w:r>
      <w:r>
        <w:rPr>
          <w:rFonts w:hint="default" w:ascii="Times New Roman" w:hAnsi="Times New Roman" w:cs="Times New Roman"/>
          <w:spacing w:val="-6"/>
          <w:sz w:val="26"/>
        </w:rPr>
        <w:t xml:space="preserve"> </w:t>
      </w:r>
      <w:r>
        <w:rPr>
          <w:rFonts w:hint="default" w:ascii="Times New Roman" w:hAnsi="Times New Roman" w:cs="Times New Roman"/>
          <w:sz w:val="26"/>
        </w:rPr>
        <w:t>còn</w:t>
      </w:r>
      <w:r>
        <w:rPr>
          <w:rFonts w:hint="default" w:ascii="Times New Roman" w:hAnsi="Times New Roman" w:cs="Times New Roman"/>
          <w:spacing w:val="-5"/>
          <w:sz w:val="26"/>
        </w:rPr>
        <w:t xml:space="preserve"> </w:t>
      </w:r>
      <w:r>
        <w:rPr>
          <w:rFonts w:hint="default" w:ascii="Times New Roman" w:hAnsi="Times New Roman" w:cs="Times New Roman"/>
          <w:sz w:val="26"/>
        </w:rPr>
        <w:t>Private</w:t>
      </w:r>
      <w:r>
        <w:rPr>
          <w:rFonts w:hint="default" w:ascii="Times New Roman" w:hAnsi="Times New Roman" w:cs="Times New Roman"/>
          <w:spacing w:val="-5"/>
          <w:sz w:val="26"/>
        </w:rPr>
        <w:t xml:space="preserve"> </w:t>
      </w:r>
      <w:r>
        <w:rPr>
          <w:rFonts w:hint="default" w:ascii="Times New Roman" w:hAnsi="Times New Roman" w:cs="Times New Roman"/>
          <w:sz w:val="26"/>
        </w:rPr>
        <w:t>instance</w:t>
      </w:r>
      <w:r>
        <w:rPr>
          <w:rFonts w:hint="default" w:ascii="Times New Roman" w:hAnsi="Times New Roman" w:cs="Times New Roman"/>
          <w:spacing w:val="-5"/>
          <w:sz w:val="26"/>
        </w:rPr>
        <w:t xml:space="preserve"> </w:t>
      </w:r>
      <w:r>
        <w:rPr>
          <w:rFonts w:hint="default" w:ascii="Times New Roman" w:hAnsi="Times New Roman" w:cs="Times New Roman"/>
          <w:sz w:val="26"/>
        </w:rPr>
        <w:t>chỉ</w:t>
      </w:r>
      <w:r>
        <w:rPr>
          <w:rFonts w:hint="default" w:ascii="Times New Roman" w:hAnsi="Times New Roman" w:cs="Times New Roman"/>
          <w:spacing w:val="-6"/>
          <w:sz w:val="26"/>
        </w:rPr>
        <w:t xml:space="preserve"> </w:t>
      </w:r>
      <w:r>
        <w:rPr>
          <w:rFonts w:hint="default" w:ascii="Times New Roman" w:hAnsi="Times New Roman" w:cs="Times New Roman"/>
          <w:sz w:val="26"/>
        </w:rPr>
        <w:t>có</w:t>
      </w:r>
      <w:r>
        <w:rPr>
          <w:rFonts w:hint="default" w:ascii="Times New Roman" w:hAnsi="Times New Roman" w:cs="Times New Roman"/>
          <w:spacing w:val="-5"/>
          <w:sz w:val="26"/>
        </w:rPr>
        <w:t xml:space="preserve"> </w:t>
      </w:r>
      <w:r>
        <w:rPr>
          <w:rFonts w:hint="default" w:ascii="Times New Roman" w:hAnsi="Times New Roman" w:cs="Times New Roman"/>
          <w:sz w:val="26"/>
        </w:rPr>
        <w:t>thể</w:t>
      </w:r>
      <w:r>
        <w:rPr>
          <w:rFonts w:hint="default" w:ascii="Times New Roman" w:hAnsi="Times New Roman" w:cs="Times New Roman"/>
          <w:spacing w:val="-5"/>
          <w:sz w:val="26"/>
        </w:rPr>
        <w:t xml:space="preserve"> </w:t>
      </w:r>
      <w:r>
        <w:rPr>
          <w:rFonts w:hint="default" w:ascii="Times New Roman" w:hAnsi="Times New Roman" w:cs="Times New Roman"/>
          <w:sz w:val="26"/>
        </w:rPr>
        <w:t>truy</w:t>
      </w:r>
      <w:r>
        <w:rPr>
          <w:rFonts w:hint="default" w:ascii="Times New Roman" w:hAnsi="Times New Roman" w:cs="Times New Roman"/>
          <w:spacing w:val="-6"/>
          <w:sz w:val="26"/>
        </w:rPr>
        <w:t xml:space="preserve"> </w:t>
      </w:r>
      <w:r>
        <w:rPr>
          <w:rFonts w:hint="default" w:ascii="Times New Roman" w:hAnsi="Times New Roman" w:cs="Times New Roman"/>
          <w:sz w:val="26"/>
        </w:rPr>
        <w:t>cập</w:t>
      </w:r>
      <w:r>
        <w:rPr>
          <w:rFonts w:hint="default" w:ascii="Times New Roman" w:hAnsi="Times New Roman" w:cs="Times New Roman"/>
          <w:spacing w:val="-5"/>
          <w:sz w:val="26"/>
        </w:rPr>
        <w:t xml:space="preserve"> </w:t>
      </w:r>
      <w:r>
        <w:rPr>
          <w:rFonts w:hint="default" w:ascii="Times New Roman" w:hAnsi="Times New Roman" w:cs="Times New Roman"/>
          <w:sz w:val="26"/>
        </w:rPr>
        <w:t>từ</w:t>
      </w:r>
      <w:r>
        <w:rPr>
          <w:rFonts w:hint="default" w:ascii="Times New Roman" w:hAnsi="Times New Roman" w:cs="Times New Roman"/>
          <w:spacing w:val="-6"/>
          <w:sz w:val="26"/>
        </w:rPr>
        <w:t xml:space="preserve"> </w:t>
      </w:r>
      <w:r>
        <w:rPr>
          <w:rFonts w:hint="default" w:ascii="Times New Roman" w:hAnsi="Times New Roman" w:cs="Times New Roman"/>
          <w:sz w:val="26"/>
        </w:rPr>
        <w:t>Public</w:t>
      </w:r>
      <w:r>
        <w:rPr>
          <w:rFonts w:hint="default" w:ascii="Times New Roman" w:hAnsi="Times New Roman" w:cs="Times New Roman"/>
          <w:spacing w:val="-5"/>
          <w:sz w:val="26"/>
        </w:rPr>
        <w:t xml:space="preserve"> </w:t>
      </w:r>
      <w:r>
        <w:rPr>
          <w:rFonts w:hint="default" w:ascii="Times New Roman" w:hAnsi="Times New Roman" w:cs="Times New Roman"/>
          <w:sz w:val="26"/>
        </w:rPr>
        <w:t>instance</w:t>
      </w:r>
      <w:r>
        <w:rPr>
          <w:rFonts w:hint="default" w:ascii="Times New Roman" w:hAnsi="Times New Roman" w:cs="Times New Roman"/>
          <w:spacing w:val="-5"/>
          <w:sz w:val="26"/>
        </w:rPr>
        <w:t xml:space="preserve"> </w:t>
      </w:r>
      <w:r>
        <w:rPr>
          <w:rFonts w:hint="default" w:ascii="Times New Roman" w:hAnsi="Times New Roman" w:cs="Times New Roman"/>
          <w:sz w:val="26"/>
        </w:rPr>
        <w:t xml:space="preserve">thông qua SSH hoặc các phương thức bảo mật khác </w:t>
      </w:r>
      <w:r>
        <w:rPr>
          <w:rFonts w:hint="default" w:ascii="Times New Roman" w:hAnsi="Times New Roman" w:cs="Times New Roman"/>
          <w:color w:val="FF0000"/>
          <w:sz w:val="26"/>
        </w:rPr>
        <w:t>(2 điểm)</w:t>
      </w:r>
      <w:r>
        <w:rPr>
          <w:rFonts w:hint="default" w:ascii="Times New Roman" w:hAnsi="Times New Roman" w:cs="Times New Roman"/>
          <w:sz w:val="26"/>
        </w:rPr>
        <w:t>.</w:t>
      </w:r>
    </w:p>
    <w:p w14:paraId="0D369AD5">
      <w:pPr>
        <w:pStyle w:val="9"/>
        <w:numPr>
          <w:ilvl w:val="0"/>
          <w:numId w:val="2"/>
        </w:numPr>
        <w:tabs>
          <w:tab w:val="left" w:pos="1273"/>
          <w:tab w:val="left" w:pos="1428"/>
        </w:tabs>
        <w:spacing w:before="118"/>
        <w:ind w:right="282" w:hanging="360"/>
        <w:jc w:val="both"/>
        <w:rPr>
          <w:rFonts w:hint="default" w:ascii="Times New Roman" w:hAnsi="Times New Roman" w:cs="Times New Roman"/>
          <w:sz w:val="26"/>
        </w:rPr>
      </w:pPr>
      <w:r>
        <w:rPr>
          <w:rFonts w:hint="default" w:ascii="Times New Roman" w:hAnsi="Times New Roman" w:cs="Times New Roman"/>
          <w:b/>
          <w:sz w:val="26"/>
        </w:rPr>
        <w:t>Security Groups</w:t>
      </w:r>
      <w:r>
        <w:rPr>
          <w:rFonts w:hint="default" w:ascii="Times New Roman" w:hAnsi="Times New Roman" w:cs="Times New Roman"/>
          <w:sz w:val="26"/>
        </w:rPr>
        <w:t xml:space="preserve">: Tạo các Security Groups để kiểm soát lưu lượng vào/ra của EC2 instances </w:t>
      </w:r>
      <w:r>
        <w:rPr>
          <w:rFonts w:hint="default" w:ascii="Times New Roman" w:hAnsi="Times New Roman" w:cs="Times New Roman"/>
          <w:color w:val="FF0000"/>
          <w:sz w:val="26"/>
        </w:rPr>
        <w:t>(2 điểm)</w:t>
      </w:r>
      <w:r>
        <w:rPr>
          <w:rFonts w:hint="default" w:ascii="Times New Roman" w:hAnsi="Times New Roman" w:cs="Times New Roman"/>
          <w:sz w:val="26"/>
        </w:rPr>
        <w:t>:</w:t>
      </w:r>
    </w:p>
    <w:p w14:paraId="17CF8DF5">
      <w:pPr>
        <w:pStyle w:val="9"/>
        <w:numPr>
          <w:ilvl w:val="1"/>
          <w:numId w:val="2"/>
        </w:numPr>
        <w:tabs>
          <w:tab w:val="left" w:pos="2148"/>
        </w:tabs>
        <w:spacing w:before="122"/>
        <w:ind w:right="284"/>
        <w:jc w:val="both"/>
        <w:rPr>
          <w:rFonts w:hint="default" w:ascii="Times New Roman" w:hAnsi="Times New Roman" w:cs="Times New Roman"/>
          <w:sz w:val="26"/>
        </w:rPr>
      </w:pPr>
      <w:r>
        <w:rPr>
          <w:rFonts w:hint="default" w:ascii="Times New Roman" w:hAnsi="Times New Roman" w:cs="Times New Roman"/>
          <w:sz w:val="26"/>
        </w:rPr>
        <w:t>Public</w:t>
      </w:r>
      <w:r>
        <w:rPr>
          <w:rFonts w:hint="default" w:ascii="Times New Roman" w:hAnsi="Times New Roman" w:cs="Times New Roman"/>
          <w:spacing w:val="-5"/>
          <w:sz w:val="26"/>
        </w:rPr>
        <w:t xml:space="preserve"> </w:t>
      </w:r>
      <w:r>
        <w:rPr>
          <w:rFonts w:hint="default" w:ascii="Times New Roman" w:hAnsi="Times New Roman" w:cs="Times New Roman"/>
          <w:sz w:val="26"/>
        </w:rPr>
        <w:t>EC2</w:t>
      </w:r>
      <w:r>
        <w:rPr>
          <w:rFonts w:hint="default" w:ascii="Times New Roman" w:hAnsi="Times New Roman" w:cs="Times New Roman"/>
          <w:spacing w:val="-5"/>
          <w:sz w:val="26"/>
        </w:rPr>
        <w:t xml:space="preserve"> </w:t>
      </w:r>
      <w:r>
        <w:rPr>
          <w:rFonts w:hint="default" w:ascii="Times New Roman" w:hAnsi="Times New Roman" w:cs="Times New Roman"/>
          <w:sz w:val="26"/>
        </w:rPr>
        <w:t>Security</w:t>
      </w:r>
      <w:r>
        <w:rPr>
          <w:rFonts w:hint="default" w:ascii="Times New Roman" w:hAnsi="Times New Roman" w:cs="Times New Roman"/>
          <w:spacing w:val="-6"/>
          <w:sz w:val="26"/>
        </w:rPr>
        <w:t xml:space="preserve"> </w:t>
      </w:r>
      <w:r>
        <w:rPr>
          <w:rFonts w:hint="default" w:ascii="Times New Roman" w:hAnsi="Times New Roman" w:cs="Times New Roman"/>
          <w:sz w:val="26"/>
        </w:rPr>
        <w:t>Group:</w:t>
      </w:r>
      <w:r>
        <w:rPr>
          <w:rFonts w:hint="default" w:ascii="Times New Roman" w:hAnsi="Times New Roman" w:cs="Times New Roman"/>
          <w:spacing w:val="-5"/>
          <w:sz w:val="26"/>
        </w:rPr>
        <w:t xml:space="preserve"> </w:t>
      </w:r>
      <w:r>
        <w:rPr>
          <w:rFonts w:hint="default" w:ascii="Times New Roman" w:hAnsi="Times New Roman" w:cs="Times New Roman"/>
          <w:sz w:val="26"/>
        </w:rPr>
        <w:t>Chỉ</w:t>
      </w:r>
      <w:r>
        <w:rPr>
          <w:rFonts w:hint="default" w:ascii="Times New Roman" w:hAnsi="Times New Roman" w:cs="Times New Roman"/>
          <w:spacing w:val="-6"/>
          <w:sz w:val="26"/>
        </w:rPr>
        <w:t xml:space="preserve"> </w:t>
      </w:r>
      <w:r>
        <w:rPr>
          <w:rFonts w:hint="default" w:ascii="Times New Roman" w:hAnsi="Times New Roman" w:cs="Times New Roman"/>
          <w:sz w:val="26"/>
        </w:rPr>
        <w:t>cho</w:t>
      </w:r>
      <w:r>
        <w:rPr>
          <w:rFonts w:hint="default" w:ascii="Times New Roman" w:hAnsi="Times New Roman" w:cs="Times New Roman"/>
          <w:spacing w:val="-6"/>
          <w:sz w:val="26"/>
        </w:rPr>
        <w:t xml:space="preserve"> </w:t>
      </w:r>
      <w:r>
        <w:rPr>
          <w:rFonts w:hint="default" w:ascii="Times New Roman" w:hAnsi="Times New Roman" w:cs="Times New Roman"/>
          <w:sz w:val="26"/>
        </w:rPr>
        <w:t>phép</w:t>
      </w:r>
      <w:r>
        <w:rPr>
          <w:rFonts w:hint="default" w:ascii="Times New Roman" w:hAnsi="Times New Roman" w:cs="Times New Roman"/>
          <w:spacing w:val="-3"/>
          <w:sz w:val="26"/>
        </w:rPr>
        <w:t xml:space="preserve"> </w:t>
      </w:r>
      <w:r>
        <w:rPr>
          <w:rFonts w:hint="default" w:ascii="Times New Roman" w:hAnsi="Times New Roman" w:cs="Times New Roman"/>
          <w:sz w:val="26"/>
        </w:rPr>
        <w:t>kết</w:t>
      </w:r>
      <w:r>
        <w:rPr>
          <w:rFonts w:hint="default" w:ascii="Times New Roman" w:hAnsi="Times New Roman" w:cs="Times New Roman"/>
          <w:spacing w:val="-7"/>
          <w:sz w:val="26"/>
        </w:rPr>
        <w:t xml:space="preserve"> </w:t>
      </w:r>
      <w:r>
        <w:rPr>
          <w:rFonts w:hint="default" w:ascii="Times New Roman" w:hAnsi="Times New Roman" w:cs="Times New Roman"/>
          <w:sz w:val="26"/>
        </w:rPr>
        <w:t>nối</w:t>
      </w:r>
      <w:r>
        <w:rPr>
          <w:rFonts w:hint="default" w:ascii="Times New Roman" w:hAnsi="Times New Roman" w:cs="Times New Roman"/>
          <w:spacing w:val="-6"/>
          <w:sz w:val="26"/>
        </w:rPr>
        <w:t xml:space="preserve"> </w:t>
      </w:r>
      <w:r>
        <w:rPr>
          <w:rFonts w:hint="default" w:ascii="Times New Roman" w:hAnsi="Times New Roman" w:cs="Times New Roman"/>
          <w:sz w:val="26"/>
        </w:rPr>
        <w:t>SSH</w:t>
      </w:r>
      <w:r>
        <w:rPr>
          <w:rFonts w:hint="default" w:ascii="Times New Roman" w:hAnsi="Times New Roman" w:cs="Times New Roman"/>
          <w:spacing w:val="-7"/>
          <w:sz w:val="26"/>
        </w:rPr>
        <w:t xml:space="preserve"> </w:t>
      </w:r>
      <w:r>
        <w:rPr>
          <w:rFonts w:hint="default" w:ascii="Times New Roman" w:hAnsi="Times New Roman" w:cs="Times New Roman"/>
          <w:sz w:val="26"/>
        </w:rPr>
        <w:t>(port</w:t>
      </w:r>
      <w:r>
        <w:rPr>
          <w:rFonts w:hint="default" w:ascii="Times New Roman" w:hAnsi="Times New Roman" w:cs="Times New Roman"/>
          <w:spacing w:val="-4"/>
          <w:sz w:val="26"/>
        </w:rPr>
        <w:t xml:space="preserve"> </w:t>
      </w:r>
      <w:r>
        <w:rPr>
          <w:rFonts w:hint="default" w:ascii="Times New Roman" w:hAnsi="Times New Roman" w:cs="Times New Roman"/>
          <w:sz w:val="26"/>
        </w:rPr>
        <w:t>22)</w:t>
      </w:r>
      <w:r>
        <w:rPr>
          <w:rFonts w:hint="default" w:ascii="Times New Roman" w:hAnsi="Times New Roman" w:cs="Times New Roman"/>
          <w:spacing w:val="-5"/>
          <w:sz w:val="26"/>
        </w:rPr>
        <w:t xml:space="preserve"> </w:t>
      </w:r>
      <w:r>
        <w:rPr>
          <w:rFonts w:hint="default" w:ascii="Times New Roman" w:hAnsi="Times New Roman" w:cs="Times New Roman"/>
          <w:sz w:val="26"/>
        </w:rPr>
        <w:t>từ</w:t>
      </w:r>
      <w:r>
        <w:rPr>
          <w:rFonts w:hint="default" w:ascii="Times New Roman" w:hAnsi="Times New Roman" w:cs="Times New Roman"/>
          <w:spacing w:val="-4"/>
          <w:sz w:val="26"/>
        </w:rPr>
        <w:t xml:space="preserve"> </w:t>
      </w:r>
      <w:r>
        <w:rPr>
          <w:rFonts w:hint="default" w:ascii="Times New Roman" w:hAnsi="Times New Roman" w:cs="Times New Roman"/>
          <w:sz w:val="26"/>
        </w:rPr>
        <w:t>một</w:t>
      </w:r>
      <w:r>
        <w:rPr>
          <w:rFonts w:hint="default" w:ascii="Times New Roman" w:hAnsi="Times New Roman" w:cs="Times New Roman"/>
          <w:spacing w:val="-4"/>
          <w:sz w:val="26"/>
        </w:rPr>
        <w:t xml:space="preserve"> </w:t>
      </w:r>
      <w:r>
        <w:rPr>
          <w:rFonts w:hint="default" w:ascii="Times New Roman" w:hAnsi="Times New Roman" w:cs="Times New Roman"/>
          <w:sz w:val="26"/>
        </w:rPr>
        <w:t>IP</w:t>
      </w:r>
      <w:r>
        <w:rPr>
          <w:rFonts w:hint="default" w:ascii="Times New Roman" w:hAnsi="Times New Roman" w:cs="Times New Roman"/>
          <w:spacing w:val="-6"/>
          <w:sz w:val="26"/>
        </w:rPr>
        <w:t xml:space="preserve"> </w:t>
      </w:r>
      <w:r>
        <w:rPr>
          <w:rFonts w:hint="default" w:ascii="Times New Roman" w:hAnsi="Times New Roman" w:cs="Times New Roman"/>
          <w:sz w:val="26"/>
        </w:rPr>
        <w:t>cụ</w:t>
      </w:r>
      <w:r>
        <w:rPr>
          <w:rFonts w:hint="default" w:ascii="Times New Roman" w:hAnsi="Times New Roman" w:cs="Times New Roman"/>
          <w:spacing w:val="-3"/>
          <w:sz w:val="26"/>
        </w:rPr>
        <w:t xml:space="preserve"> </w:t>
      </w:r>
      <w:r>
        <w:rPr>
          <w:rFonts w:hint="default" w:ascii="Times New Roman" w:hAnsi="Times New Roman" w:cs="Times New Roman"/>
          <w:sz w:val="26"/>
        </w:rPr>
        <w:t>thể (hoặc IP của người dùng).</w:t>
      </w:r>
    </w:p>
    <w:p w14:paraId="3751AFAA">
      <w:pPr>
        <w:pStyle w:val="9"/>
        <w:numPr>
          <w:ilvl w:val="1"/>
          <w:numId w:val="2"/>
        </w:numPr>
        <w:tabs>
          <w:tab w:val="left" w:pos="2148"/>
        </w:tabs>
        <w:ind w:right="285"/>
        <w:jc w:val="both"/>
        <w:rPr>
          <w:rFonts w:hint="default" w:ascii="Times New Roman" w:hAnsi="Times New Roman" w:cs="Times New Roman"/>
          <w:sz w:val="26"/>
        </w:rPr>
      </w:pPr>
      <w:r>
        <w:rPr>
          <w:rFonts w:hint="default" w:ascii="Times New Roman" w:hAnsi="Times New Roman" w:cs="Times New Roman"/>
          <w:sz w:val="26"/>
        </w:rPr>
        <w:t>Private</w:t>
      </w:r>
      <w:r>
        <w:rPr>
          <w:rFonts w:hint="default" w:ascii="Times New Roman" w:hAnsi="Times New Roman" w:cs="Times New Roman"/>
          <w:spacing w:val="-10"/>
          <w:sz w:val="26"/>
        </w:rPr>
        <w:t xml:space="preserve"> </w:t>
      </w:r>
      <w:r>
        <w:rPr>
          <w:rFonts w:hint="default" w:ascii="Times New Roman" w:hAnsi="Times New Roman" w:cs="Times New Roman"/>
          <w:sz w:val="26"/>
        </w:rPr>
        <w:t>EC2</w:t>
      </w:r>
      <w:r>
        <w:rPr>
          <w:rFonts w:hint="default" w:ascii="Times New Roman" w:hAnsi="Times New Roman" w:cs="Times New Roman"/>
          <w:spacing w:val="-10"/>
          <w:sz w:val="26"/>
        </w:rPr>
        <w:t xml:space="preserve"> </w:t>
      </w:r>
      <w:r>
        <w:rPr>
          <w:rFonts w:hint="default" w:ascii="Times New Roman" w:hAnsi="Times New Roman" w:cs="Times New Roman"/>
          <w:sz w:val="26"/>
        </w:rPr>
        <w:t>Security</w:t>
      </w:r>
      <w:r>
        <w:rPr>
          <w:rFonts w:hint="default" w:ascii="Times New Roman" w:hAnsi="Times New Roman" w:cs="Times New Roman"/>
          <w:spacing w:val="-11"/>
          <w:sz w:val="26"/>
        </w:rPr>
        <w:t xml:space="preserve"> </w:t>
      </w:r>
      <w:r>
        <w:rPr>
          <w:rFonts w:hint="default" w:ascii="Times New Roman" w:hAnsi="Times New Roman" w:cs="Times New Roman"/>
          <w:sz w:val="26"/>
        </w:rPr>
        <w:t>Group:</w:t>
      </w:r>
      <w:r>
        <w:rPr>
          <w:rFonts w:hint="default" w:ascii="Times New Roman" w:hAnsi="Times New Roman" w:cs="Times New Roman"/>
          <w:spacing w:val="-10"/>
          <w:sz w:val="26"/>
        </w:rPr>
        <w:t xml:space="preserve"> </w:t>
      </w:r>
      <w:r>
        <w:rPr>
          <w:rFonts w:hint="default" w:ascii="Times New Roman" w:hAnsi="Times New Roman" w:cs="Times New Roman"/>
          <w:sz w:val="26"/>
        </w:rPr>
        <w:t>Cho</w:t>
      </w:r>
      <w:r>
        <w:rPr>
          <w:rFonts w:hint="default" w:ascii="Times New Roman" w:hAnsi="Times New Roman" w:cs="Times New Roman"/>
          <w:spacing w:val="-10"/>
          <w:sz w:val="26"/>
        </w:rPr>
        <w:t xml:space="preserve"> </w:t>
      </w:r>
      <w:r>
        <w:rPr>
          <w:rFonts w:hint="default" w:ascii="Times New Roman" w:hAnsi="Times New Roman" w:cs="Times New Roman"/>
          <w:sz w:val="26"/>
        </w:rPr>
        <w:t>phép</w:t>
      </w:r>
      <w:r>
        <w:rPr>
          <w:rFonts w:hint="default" w:ascii="Times New Roman" w:hAnsi="Times New Roman" w:cs="Times New Roman"/>
          <w:spacing w:val="-10"/>
          <w:sz w:val="26"/>
        </w:rPr>
        <w:t xml:space="preserve"> </w:t>
      </w:r>
      <w:r>
        <w:rPr>
          <w:rFonts w:hint="default" w:ascii="Times New Roman" w:hAnsi="Times New Roman" w:cs="Times New Roman"/>
          <w:sz w:val="26"/>
        </w:rPr>
        <w:t>kết</w:t>
      </w:r>
      <w:r>
        <w:rPr>
          <w:rFonts w:hint="default" w:ascii="Times New Roman" w:hAnsi="Times New Roman" w:cs="Times New Roman"/>
          <w:spacing w:val="-11"/>
          <w:sz w:val="26"/>
        </w:rPr>
        <w:t xml:space="preserve"> </w:t>
      </w:r>
      <w:r>
        <w:rPr>
          <w:rFonts w:hint="default" w:ascii="Times New Roman" w:hAnsi="Times New Roman" w:cs="Times New Roman"/>
          <w:sz w:val="26"/>
        </w:rPr>
        <w:t>nối</w:t>
      </w:r>
      <w:r>
        <w:rPr>
          <w:rFonts w:hint="default" w:ascii="Times New Roman" w:hAnsi="Times New Roman" w:cs="Times New Roman"/>
          <w:spacing w:val="-9"/>
          <w:sz w:val="26"/>
        </w:rPr>
        <w:t xml:space="preserve"> </w:t>
      </w:r>
      <w:r>
        <w:rPr>
          <w:rFonts w:hint="default" w:ascii="Times New Roman" w:hAnsi="Times New Roman" w:cs="Times New Roman"/>
          <w:sz w:val="26"/>
        </w:rPr>
        <w:t>từ</w:t>
      </w:r>
      <w:r>
        <w:rPr>
          <w:rFonts w:hint="default" w:ascii="Times New Roman" w:hAnsi="Times New Roman" w:cs="Times New Roman"/>
          <w:spacing w:val="-11"/>
          <w:sz w:val="26"/>
        </w:rPr>
        <w:t xml:space="preserve"> </w:t>
      </w:r>
      <w:r>
        <w:rPr>
          <w:rFonts w:hint="default" w:ascii="Times New Roman" w:hAnsi="Times New Roman" w:cs="Times New Roman"/>
          <w:sz w:val="26"/>
        </w:rPr>
        <w:t>Public</w:t>
      </w:r>
      <w:r>
        <w:rPr>
          <w:rFonts w:hint="default" w:ascii="Times New Roman" w:hAnsi="Times New Roman" w:cs="Times New Roman"/>
          <w:spacing w:val="-10"/>
          <w:sz w:val="26"/>
        </w:rPr>
        <w:t xml:space="preserve"> </w:t>
      </w:r>
      <w:r>
        <w:rPr>
          <w:rFonts w:hint="default" w:ascii="Times New Roman" w:hAnsi="Times New Roman" w:cs="Times New Roman"/>
          <w:sz w:val="26"/>
        </w:rPr>
        <w:t>EC2</w:t>
      </w:r>
      <w:r>
        <w:rPr>
          <w:rFonts w:hint="default" w:ascii="Times New Roman" w:hAnsi="Times New Roman" w:cs="Times New Roman"/>
          <w:spacing w:val="-10"/>
          <w:sz w:val="26"/>
        </w:rPr>
        <w:t xml:space="preserve"> </w:t>
      </w:r>
      <w:r>
        <w:rPr>
          <w:rFonts w:hint="default" w:ascii="Times New Roman" w:hAnsi="Times New Roman" w:cs="Times New Roman"/>
          <w:sz w:val="26"/>
        </w:rPr>
        <w:t>instance</w:t>
      </w:r>
      <w:r>
        <w:rPr>
          <w:rFonts w:hint="default" w:ascii="Times New Roman" w:hAnsi="Times New Roman" w:cs="Times New Roman"/>
          <w:spacing w:val="-9"/>
          <w:sz w:val="26"/>
        </w:rPr>
        <w:t xml:space="preserve"> </w:t>
      </w:r>
      <w:r>
        <w:rPr>
          <w:rFonts w:hint="default" w:ascii="Times New Roman" w:hAnsi="Times New Roman" w:cs="Times New Roman"/>
          <w:sz w:val="26"/>
        </w:rPr>
        <w:t>thông</w:t>
      </w:r>
      <w:r>
        <w:rPr>
          <w:rFonts w:hint="default" w:ascii="Times New Roman" w:hAnsi="Times New Roman" w:cs="Times New Roman"/>
          <w:spacing w:val="-10"/>
          <w:sz w:val="26"/>
        </w:rPr>
        <w:t xml:space="preserve"> </w:t>
      </w:r>
      <w:r>
        <w:rPr>
          <w:rFonts w:hint="default" w:ascii="Times New Roman" w:hAnsi="Times New Roman" w:cs="Times New Roman"/>
          <w:sz w:val="26"/>
        </w:rPr>
        <w:t>qua port cần thiết (SSH hoặc các port khác nếu có nhu cầu).</w:t>
      </w:r>
    </w:p>
    <w:p w14:paraId="77684841">
      <w:pPr>
        <w:pStyle w:val="4"/>
        <w:numPr>
          <w:ilvl w:val="1"/>
          <w:numId w:val="1"/>
        </w:numPr>
        <w:tabs>
          <w:tab w:val="left" w:pos="1102"/>
        </w:tabs>
        <w:spacing w:before="121"/>
        <w:ind w:left="1102" w:hanging="394"/>
        <w:rPr>
          <w:rFonts w:hint="default" w:ascii="Times New Roman" w:hAnsi="Times New Roman" w:cs="Times New Roman"/>
        </w:rPr>
      </w:pPr>
      <w:r>
        <w:rPr>
          <w:rFonts w:hint="default" w:ascii="Times New Roman" w:hAnsi="Times New Roman" w:cs="Times New Roman"/>
        </w:rPr>
        <w:t>Yêu</w:t>
      </w:r>
      <w:r>
        <w:rPr>
          <w:rFonts w:hint="default" w:ascii="Times New Roman" w:hAnsi="Times New Roman" w:cs="Times New Roman"/>
          <w:spacing w:val="-7"/>
        </w:rPr>
        <w:t xml:space="preserve"> </w:t>
      </w:r>
      <w:r>
        <w:rPr>
          <w:rFonts w:hint="default" w:ascii="Times New Roman" w:hAnsi="Times New Roman" w:cs="Times New Roman"/>
          <w:spacing w:val="-4"/>
        </w:rPr>
        <w:t>cầu:</w:t>
      </w:r>
    </w:p>
    <w:p w14:paraId="183BD4A6">
      <w:pPr>
        <w:pStyle w:val="9"/>
        <w:numPr>
          <w:ilvl w:val="0"/>
          <w:numId w:val="3"/>
        </w:numPr>
        <w:tabs>
          <w:tab w:val="left" w:pos="1273"/>
        </w:tabs>
        <w:spacing w:before="120"/>
        <w:ind w:left="1273" w:hanging="205"/>
        <w:rPr>
          <w:rFonts w:hint="default" w:ascii="Times New Roman" w:hAnsi="Times New Roman" w:cs="Times New Roman"/>
          <w:sz w:val="26"/>
        </w:rPr>
      </w:pPr>
      <w:r>
        <w:rPr>
          <w:rFonts w:hint="default" w:ascii="Times New Roman" w:hAnsi="Times New Roman" w:cs="Times New Roman"/>
          <w:sz w:val="26"/>
        </w:rPr>
        <w:t>Các</w:t>
      </w:r>
      <w:r>
        <w:rPr>
          <w:rFonts w:hint="default" w:ascii="Times New Roman" w:hAnsi="Times New Roman" w:cs="Times New Roman"/>
          <w:spacing w:val="-6"/>
          <w:sz w:val="26"/>
        </w:rPr>
        <w:t xml:space="preserve"> </w:t>
      </w:r>
      <w:r>
        <w:rPr>
          <w:rFonts w:hint="default" w:ascii="Times New Roman" w:hAnsi="Times New Roman" w:cs="Times New Roman"/>
          <w:sz w:val="26"/>
        </w:rPr>
        <w:t>dịch</w:t>
      </w:r>
      <w:r>
        <w:rPr>
          <w:rFonts w:hint="default" w:ascii="Times New Roman" w:hAnsi="Times New Roman" w:cs="Times New Roman"/>
          <w:spacing w:val="-6"/>
          <w:sz w:val="26"/>
        </w:rPr>
        <w:t xml:space="preserve"> </w:t>
      </w:r>
      <w:r>
        <w:rPr>
          <w:rFonts w:hint="default" w:ascii="Times New Roman" w:hAnsi="Times New Roman" w:cs="Times New Roman"/>
          <w:sz w:val="26"/>
        </w:rPr>
        <w:t>vụ</w:t>
      </w:r>
      <w:r>
        <w:rPr>
          <w:rFonts w:hint="default" w:ascii="Times New Roman" w:hAnsi="Times New Roman" w:cs="Times New Roman"/>
          <w:spacing w:val="-6"/>
          <w:sz w:val="26"/>
        </w:rPr>
        <w:t xml:space="preserve"> </w:t>
      </w:r>
      <w:r>
        <w:rPr>
          <w:rFonts w:hint="default" w:ascii="Times New Roman" w:hAnsi="Times New Roman" w:cs="Times New Roman"/>
          <w:sz w:val="26"/>
        </w:rPr>
        <w:t>phải</w:t>
      </w:r>
      <w:r>
        <w:rPr>
          <w:rFonts w:hint="default" w:ascii="Times New Roman" w:hAnsi="Times New Roman" w:cs="Times New Roman"/>
          <w:spacing w:val="-5"/>
          <w:sz w:val="26"/>
        </w:rPr>
        <w:t xml:space="preserve"> </w:t>
      </w:r>
      <w:r>
        <w:rPr>
          <w:rFonts w:hint="default" w:ascii="Times New Roman" w:hAnsi="Times New Roman" w:cs="Times New Roman"/>
          <w:sz w:val="26"/>
        </w:rPr>
        <w:t>được</w:t>
      </w:r>
      <w:r>
        <w:rPr>
          <w:rFonts w:hint="default" w:ascii="Times New Roman" w:hAnsi="Times New Roman" w:cs="Times New Roman"/>
          <w:spacing w:val="-4"/>
          <w:sz w:val="26"/>
        </w:rPr>
        <w:t xml:space="preserve"> </w:t>
      </w:r>
      <w:r>
        <w:rPr>
          <w:rFonts w:hint="default" w:ascii="Times New Roman" w:hAnsi="Times New Roman" w:cs="Times New Roman"/>
          <w:sz w:val="26"/>
        </w:rPr>
        <w:t>viết</w:t>
      </w:r>
      <w:r>
        <w:rPr>
          <w:rFonts w:hint="default" w:ascii="Times New Roman" w:hAnsi="Times New Roman" w:cs="Times New Roman"/>
          <w:spacing w:val="-7"/>
          <w:sz w:val="26"/>
        </w:rPr>
        <w:t xml:space="preserve"> </w:t>
      </w:r>
      <w:r>
        <w:rPr>
          <w:rFonts w:hint="default" w:ascii="Times New Roman" w:hAnsi="Times New Roman" w:cs="Times New Roman"/>
          <w:sz w:val="26"/>
        </w:rPr>
        <w:t>dưới</w:t>
      </w:r>
      <w:r>
        <w:rPr>
          <w:rFonts w:hint="default" w:ascii="Times New Roman" w:hAnsi="Times New Roman" w:cs="Times New Roman"/>
          <w:spacing w:val="-4"/>
          <w:sz w:val="26"/>
        </w:rPr>
        <w:t xml:space="preserve"> </w:t>
      </w:r>
      <w:r>
        <w:rPr>
          <w:rFonts w:hint="default" w:ascii="Times New Roman" w:hAnsi="Times New Roman" w:cs="Times New Roman"/>
          <w:sz w:val="26"/>
        </w:rPr>
        <w:t>dạng</w:t>
      </w:r>
      <w:r>
        <w:rPr>
          <w:rFonts w:hint="default" w:ascii="Times New Roman" w:hAnsi="Times New Roman" w:cs="Times New Roman"/>
          <w:spacing w:val="-6"/>
          <w:sz w:val="26"/>
        </w:rPr>
        <w:t xml:space="preserve"> </w:t>
      </w:r>
      <w:r>
        <w:rPr>
          <w:rFonts w:hint="default" w:ascii="Times New Roman" w:hAnsi="Times New Roman" w:cs="Times New Roman"/>
          <w:spacing w:val="-2"/>
          <w:sz w:val="26"/>
        </w:rPr>
        <w:t>module.</w:t>
      </w:r>
    </w:p>
    <w:p w14:paraId="3548DD2B">
      <w:pPr>
        <w:pStyle w:val="9"/>
        <w:numPr>
          <w:ilvl w:val="0"/>
          <w:numId w:val="3"/>
        </w:numPr>
        <w:tabs>
          <w:tab w:val="left" w:pos="1273"/>
        </w:tabs>
        <w:ind w:left="1273" w:hanging="205"/>
        <w:rPr>
          <w:rFonts w:hint="default" w:ascii="Times New Roman" w:hAnsi="Times New Roman" w:cs="Times New Roman"/>
          <w:sz w:val="26"/>
        </w:rPr>
      </w:pPr>
      <w:r>
        <w:rPr>
          <w:rFonts w:hint="default" w:ascii="Times New Roman" w:hAnsi="Times New Roman" w:cs="Times New Roman"/>
          <w:sz w:val="26"/>
        </w:rPr>
        <w:t>Phải</w:t>
      </w:r>
      <w:r>
        <w:rPr>
          <w:rFonts w:hint="default" w:ascii="Times New Roman" w:hAnsi="Times New Roman" w:cs="Times New Roman"/>
          <w:spacing w:val="-6"/>
          <w:sz w:val="26"/>
        </w:rPr>
        <w:t xml:space="preserve"> </w:t>
      </w:r>
      <w:r>
        <w:rPr>
          <w:rFonts w:hint="default" w:ascii="Times New Roman" w:hAnsi="Times New Roman" w:cs="Times New Roman"/>
          <w:sz w:val="26"/>
        </w:rPr>
        <w:t>đảm</w:t>
      </w:r>
      <w:r>
        <w:rPr>
          <w:rFonts w:hint="default" w:ascii="Times New Roman" w:hAnsi="Times New Roman" w:cs="Times New Roman"/>
          <w:spacing w:val="-7"/>
          <w:sz w:val="26"/>
        </w:rPr>
        <w:t xml:space="preserve"> </w:t>
      </w:r>
      <w:r>
        <w:rPr>
          <w:rFonts w:hint="default" w:ascii="Times New Roman" w:hAnsi="Times New Roman" w:cs="Times New Roman"/>
          <w:sz w:val="26"/>
        </w:rPr>
        <w:t>bảo</w:t>
      </w:r>
      <w:r>
        <w:rPr>
          <w:rFonts w:hint="default" w:ascii="Times New Roman" w:hAnsi="Times New Roman" w:cs="Times New Roman"/>
          <w:spacing w:val="-6"/>
          <w:sz w:val="26"/>
        </w:rPr>
        <w:t xml:space="preserve"> </w:t>
      </w:r>
      <w:r>
        <w:rPr>
          <w:rFonts w:hint="default" w:ascii="Times New Roman" w:hAnsi="Times New Roman" w:cs="Times New Roman"/>
          <w:sz w:val="26"/>
        </w:rPr>
        <w:t>an</w:t>
      </w:r>
      <w:r>
        <w:rPr>
          <w:rFonts w:hint="default" w:ascii="Times New Roman" w:hAnsi="Times New Roman" w:cs="Times New Roman"/>
          <w:spacing w:val="-3"/>
          <w:sz w:val="26"/>
        </w:rPr>
        <w:t xml:space="preserve"> </w:t>
      </w:r>
      <w:r>
        <w:rPr>
          <w:rFonts w:hint="default" w:ascii="Times New Roman" w:hAnsi="Times New Roman" w:cs="Times New Roman"/>
          <w:sz w:val="26"/>
        </w:rPr>
        <w:t>toàn</w:t>
      </w:r>
      <w:r>
        <w:rPr>
          <w:rFonts w:hint="default" w:ascii="Times New Roman" w:hAnsi="Times New Roman" w:cs="Times New Roman"/>
          <w:spacing w:val="-4"/>
          <w:sz w:val="26"/>
        </w:rPr>
        <w:t xml:space="preserve"> </w:t>
      </w:r>
      <w:r>
        <w:rPr>
          <w:rFonts w:hint="default" w:ascii="Times New Roman" w:hAnsi="Times New Roman" w:cs="Times New Roman"/>
          <w:sz w:val="26"/>
        </w:rPr>
        <w:t>bảo</w:t>
      </w:r>
      <w:r>
        <w:rPr>
          <w:rFonts w:hint="default" w:ascii="Times New Roman" w:hAnsi="Times New Roman" w:cs="Times New Roman"/>
          <w:spacing w:val="-6"/>
          <w:sz w:val="26"/>
        </w:rPr>
        <w:t xml:space="preserve"> </w:t>
      </w:r>
      <w:r>
        <w:rPr>
          <w:rFonts w:hint="default" w:ascii="Times New Roman" w:hAnsi="Times New Roman" w:cs="Times New Roman"/>
          <w:sz w:val="26"/>
        </w:rPr>
        <w:t>mật</w:t>
      </w:r>
      <w:r>
        <w:rPr>
          <w:rFonts w:hint="default" w:ascii="Times New Roman" w:hAnsi="Times New Roman" w:cs="Times New Roman"/>
          <w:spacing w:val="-5"/>
          <w:sz w:val="26"/>
        </w:rPr>
        <w:t xml:space="preserve"> </w:t>
      </w:r>
      <w:r>
        <w:rPr>
          <w:rFonts w:hint="default" w:ascii="Times New Roman" w:hAnsi="Times New Roman" w:cs="Times New Roman"/>
          <w:sz w:val="26"/>
        </w:rPr>
        <w:t>cho</w:t>
      </w:r>
      <w:r>
        <w:rPr>
          <w:rFonts w:hint="default" w:ascii="Times New Roman" w:hAnsi="Times New Roman" w:cs="Times New Roman"/>
          <w:spacing w:val="-6"/>
          <w:sz w:val="26"/>
        </w:rPr>
        <w:t xml:space="preserve"> </w:t>
      </w:r>
      <w:r>
        <w:rPr>
          <w:rFonts w:hint="default" w:ascii="Times New Roman" w:hAnsi="Times New Roman" w:cs="Times New Roman"/>
          <w:sz w:val="26"/>
        </w:rPr>
        <w:t>EC2</w:t>
      </w:r>
      <w:r>
        <w:rPr>
          <w:rFonts w:hint="default" w:ascii="Times New Roman" w:hAnsi="Times New Roman" w:cs="Times New Roman"/>
          <w:spacing w:val="-6"/>
          <w:sz w:val="26"/>
        </w:rPr>
        <w:t xml:space="preserve"> </w:t>
      </w:r>
      <w:r>
        <w:rPr>
          <w:rFonts w:hint="default" w:ascii="Times New Roman" w:hAnsi="Times New Roman" w:cs="Times New Roman"/>
          <w:sz w:val="26"/>
        </w:rPr>
        <w:t>(thiết</w:t>
      </w:r>
      <w:r>
        <w:rPr>
          <w:rFonts w:hint="default" w:ascii="Times New Roman" w:hAnsi="Times New Roman" w:cs="Times New Roman"/>
          <w:spacing w:val="-5"/>
          <w:sz w:val="26"/>
        </w:rPr>
        <w:t xml:space="preserve"> </w:t>
      </w:r>
      <w:r>
        <w:rPr>
          <w:rFonts w:hint="default" w:ascii="Times New Roman" w:hAnsi="Times New Roman" w:cs="Times New Roman"/>
          <w:sz w:val="26"/>
        </w:rPr>
        <w:t>lập</w:t>
      </w:r>
      <w:r>
        <w:rPr>
          <w:rFonts w:hint="default" w:ascii="Times New Roman" w:hAnsi="Times New Roman" w:cs="Times New Roman"/>
          <w:spacing w:val="-5"/>
          <w:sz w:val="26"/>
        </w:rPr>
        <w:t xml:space="preserve"> </w:t>
      </w:r>
      <w:r>
        <w:rPr>
          <w:rFonts w:hint="default" w:ascii="Times New Roman" w:hAnsi="Times New Roman" w:cs="Times New Roman"/>
          <w:sz w:val="26"/>
        </w:rPr>
        <w:t>Security</w:t>
      </w:r>
      <w:r>
        <w:rPr>
          <w:rFonts w:hint="default" w:ascii="Times New Roman" w:hAnsi="Times New Roman" w:cs="Times New Roman"/>
          <w:spacing w:val="-7"/>
          <w:sz w:val="26"/>
        </w:rPr>
        <w:t xml:space="preserve"> </w:t>
      </w:r>
      <w:r>
        <w:rPr>
          <w:rFonts w:hint="default" w:ascii="Times New Roman" w:hAnsi="Times New Roman" w:cs="Times New Roman"/>
          <w:spacing w:val="-2"/>
          <w:sz w:val="26"/>
        </w:rPr>
        <w:t>Groups).</w:t>
      </w:r>
    </w:p>
    <w:p w14:paraId="534BFB4C">
      <w:pPr>
        <w:pStyle w:val="9"/>
        <w:numPr>
          <w:ilvl w:val="0"/>
          <w:numId w:val="3"/>
        </w:numPr>
        <w:tabs>
          <w:tab w:val="left" w:pos="1273"/>
        </w:tabs>
        <w:spacing w:before="122"/>
        <w:ind w:left="1273" w:hanging="205"/>
        <w:rPr>
          <w:rFonts w:hint="default" w:ascii="Times New Roman" w:hAnsi="Times New Roman" w:cs="Times New Roman"/>
          <w:sz w:val="26"/>
        </w:rPr>
      </w:pPr>
      <w:r>
        <w:rPr>
          <w:rFonts w:hint="default" w:ascii="Times New Roman" w:hAnsi="Times New Roman" w:cs="Times New Roman"/>
          <w:sz w:val="26"/>
        </w:rPr>
        <w:t>Kết</w:t>
      </w:r>
      <w:r>
        <w:rPr>
          <w:rFonts w:hint="default" w:ascii="Times New Roman" w:hAnsi="Times New Roman" w:cs="Times New Roman"/>
          <w:spacing w:val="-7"/>
          <w:sz w:val="26"/>
        </w:rPr>
        <w:t xml:space="preserve"> </w:t>
      </w:r>
      <w:r>
        <w:rPr>
          <w:rFonts w:hint="default" w:ascii="Times New Roman" w:hAnsi="Times New Roman" w:cs="Times New Roman"/>
          <w:spacing w:val="-4"/>
          <w:sz w:val="26"/>
        </w:rPr>
        <w:t>quả:</w:t>
      </w:r>
    </w:p>
    <w:p w14:paraId="09CA4FCC">
      <w:pPr>
        <w:pStyle w:val="9"/>
        <w:numPr>
          <w:ilvl w:val="1"/>
          <w:numId w:val="3"/>
        </w:numPr>
        <w:tabs>
          <w:tab w:val="left" w:pos="2147"/>
        </w:tabs>
        <w:ind w:left="2147" w:hanging="359"/>
        <w:rPr>
          <w:rFonts w:hint="default" w:ascii="Times New Roman" w:hAnsi="Times New Roman" w:cs="Times New Roman"/>
          <w:sz w:val="26"/>
        </w:rPr>
      </w:pPr>
      <w:r>
        <w:rPr>
          <w:rFonts w:hint="default" w:ascii="Times New Roman" w:hAnsi="Times New Roman" w:cs="Times New Roman"/>
          <w:sz w:val="26"/>
        </w:rPr>
        <w:t>Báo</w:t>
      </w:r>
      <w:r>
        <w:rPr>
          <w:rFonts w:hint="default" w:ascii="Times New Roman" w:hAnsi="Times New Roman" w:cs="Times New Roman"/>
          <w:spacing w:val="-6"/>
          <w:sz w:val="26"/>
        </w:rPr>
        <w:t xml:space="preserve"> </w:t>
      </w:r>
      <w:r>
        <w:rPr>
          <w:rFonts w:hint="default" w:ascii="Times New Roman" w:hAnsi="Times New Roman" w:cs="Times New Roman"/>
          <w:sz w:val="26"/>
        </w:rPr>
        <w:t>cáo</w:t>
      </w:r>
      <w:r>
        <w:rPr>
          <w:rFonts w:hint="default" w:ascii="Times New Roman" w:hAnsi="Times New Roman" w:cs="Times New Roman"/>
          <w:spacing w:val="-5"/>
          <w:sz w:val="26"/>
        </w:rPr>
        <w:t xml:space="preserve"> </w:t>
      </w:r>
      <w:r>
        <w:rPr>
          <w:rFonts w:hint="default" w:ascii="Times New Roman" w:hAnsi="Times New Roman" w:cs="Times New Roman"/>
          <w:sz w:val="26"/>
        </w:rPr>
        <w:t>Word</w:t>
      </w:r>
      <w:r>
        <w:rPr>
          <w:rFonts w:hint="default" w:ascii="Times New Roman" w:hAnsi="Times New Roman" w:cs="Times New Roman"/>
          <w:spacing w:val="-4"/>
          <w:sz w:val="26"/>
        </w:rPr>
        <w:t xml:space="preserve"> </w:t>
      </w:r>
      <w:r>
        <w:rPr>
          <w:rFonts w:hint="default" w:ascii="Times New Roman" w:hAnsi="Times New Roman" w:cs="Times New Roman"/>
          <w:sz w:val="26"/>
        </w:rPr>
        <w:t>(theo</w:t>
      </w:r>
      <w:r>
        <w:rPr>
          <w:rFonts w:hint="default" w:ascii="Times New Roman" w:hAnsi="Times New Roman" w:cs="Times New Roman"/>
          <w:spacing w:val="-2"/>
          <w:sz w:val="26"/>
        </w:rPr>
        <w:t xml:space="preserve"> </w:t>
      </w:r>
      <w:r>
        <w:rPr>
          <w:rFonts w:hint="default" w:ascii="Times New Roman" w:hAnsi="Times New Roman" w:cs="Times New Roman"/>
          <w:sz w:val="26"/>
        </w:rPr>
        <w:t>mẫu</w:t>
      </w:r>
      <w:r>
        <w:rPr>
          <w:rFonts w:hint="default" w:ascii="Times New Roman" w:hAnsi="Times New Roman" w:cs="Times New Roman"/>
          <w:spacing w:val="-5"/>
          <w:sz w:val="26"/>
        </w:rPr>
        <w:t xml:space="preserve"> </w:t>
      </w:r>
      <w:r>
        <w:rPr>
          <w:rFonts w:hint="default" w:ascii="Times New Roman" w:hAnsi="Times New Roman" w:cs="Times New Roman"/>
          <w:sz w:val="26"/>
        </w:rPr>
        <w:t>đi</w:t>
      </w:r>
      <w:r>
        <w:rPr>
          <w:rFonts w:hint="default" w:ascii="Times New Roman" w:hAnsi="Times New Roman" w:cs="Times New Roman"/>
          <w:spacing w:val="-4"/>
          <w:sz w:val="26"/>
        </w:rPr>
        <w:t xml:space="preserve"> </w:t>
      </w:r>
      <w:r>
        <w:rPr>
          <w:rFonts w:hint="default" w:ascii="Times New Roman" w:hAnsi="Times New Roman" w:cs="Times New Roman"/>
          <w:sz w:val="26"/>
        </w:rPr>
        <w:t>kèm</w:t>
      </w:r>
      <w:r>
        <w:rPr>
          <w:rFonts w:hint="default" w:ascii="Times New Roman" w:hAnsi="Times New Roman" w:cs="Times New Roman"/>
          <w:spacing w:val="-2"/>
          <w:sz w:val="26"/>
        </w:rPr>
        <w:t xml:space="preserve"> </w:t>
      </w:r>
      <w:r>
        <w:rPr>
          <w:rFonts w:hint="default" w:ascii="Times New Roman" w:hAnsi="Times New Roman" w:cs="Times New Roman"/>
          <w:sz w:val="26"/>
        </w:rPr>
        <w:t>ở</w:t>
      </w:r>
      <w:r>
        <w:rPr>
          <w:rFonts w:hint="default" w:ascii="Times New Roman" w:hAnsi="Times New Roman" w:cs="Times New Roman"/>
          <w:spacing w:val="-4"/>
          <w:sz w:val="26"/>
        </w:rPr>
        <w:t xml:space="preserve"> </w:t>
      </w:r>
      <w:r>
        <w:rPr>
          <w:rFonts w:hint="default" w:ascii="Times New Roman" w:hAnsi="Times New Roman" w:cs="Times New Roman"/>
          <w:spacing w:val="-2"/>
          <w:sz w:val="26"/>
        </w:rPr>
        <w:t>dưới).</w:t>
      </w:r>
    </w:p>
    <w:p w14:paraId="4457091F">
      <w:pPr>
        <w:pStyle w:val="9"/>
        <w:numPr>
          <w:ilvl w:val="1"/>
          <w:numId w:val="3"/>
        </w:numPr>
        <w:tabs>
          <w:tab w:val="left" w:pos="2147"/>
        </w:tabs>
        <w:spacing w:before="120"/>
        <w:ind w:left="2147" w:hanging="359"/>
        <w:rPr>
          <w:rFonts w:hint="default" w:ascii="Times New Roman" w:hAnsi="Times New Roman" w:cs="Times New Roman"/>
          <w:sz w:val="26"/>
        </w:rPr>
      </w:pPr>
      <w:r>
        <w:rPr>
          <w:rFonts w:hint="default" w:ascii="Times New Roman" w:hAnsi="Times New Roman" w:cs="Times New Roman"/>
          <w:sz w:val="26"/>
        </w:rPr>
        <w:t>Link</w:t>
      </w:r>
      <w:r>
        <w:rPr>
          <w:rFonts w:hint="default" w:ascii="Times New Roman" w:hAnsi="Times New Roman" w:cs="Times New Roman"/>
          <w:spacing w:val="-6"/>
          <w:sz w:val="26"/>
        </w:rPr>
        <w:t xml:space="preserve"> </w:t>
      </w:r>
      <w:r>
        <w:rPr>
          <w:rFonts w:hint="default" w:ascii="Times New Roman" w:hAnsi="Times New Roman" w:cs="Times New Roman"/>
          <w:sz w:val="26"/>
        </w:rPr>
        <w:t>GitHub</w:t>
      </w:r>
      <w:r>
        <w:rPr>
          <w:rFonts w:hint="default" w:ascii="Times New Roman" w:hAnsi="Times New Roman" w:cs="Times New Roman"/>
          <w:spacing w:val="-6"/>
          <w:sz w:val="26"/>
        </w:rPr>
        <w:t xml:space="preserve"> </w:t>
      </w:r>
      <w:r>
        <w:rPr>
          <w:rFonts w:hint="default" w:ascii="Times New Roman" w:hAnsi="Times New Roman" w:cs="Times New Roman"/>
          <w:sz w:val="26"/>
        </w:rPr>
        <w:t>(source</w:t>
      </w:r>
      <w:r>
        <w:rPr>
          <w:rFonts w:hint="default" w:ascii="Times New Roman" w:hAnsi="Times New Roman" w:cs="Times New Roman"/>
          <w:spacing w:val="-6"/>
          <w:sz w:val="26"/>
        </w:rPr>
        <w:t xml:space="preserve"> </w:t>
      </w:r>
      <w:r>
        <w:rPr>
          <w:rFonts w:hint="default" w:ascii="Times New Roman" w:hAnsi="Times New Roman" w:cs="Times New Roman"/>
          <w:sz w:val="26"/>
        </w:rPr>
        <w:t>code</w:t>
      </w:r>
      <w:r>
        <w:rPr>
          <w:rFonts w:hint="default" w:ascii="Times New Roman" w:hAnsi="Times New Roman" w:cs="Times New Roman"/>
          <w:spacing w:val="-6"/>
          <w:sz w:val="26"/>
        </w:rPr>
        <w:t xml:space="preserve"> </w:t>
      </w:r>
      <w:r>
        <w:rPr>
          <w:rFonts w:hint="default" w:ascii="Times New Roman" w:hAnsi="Times New Roman" w:cs="Times New Roman"/>
          <w:sz w:val="26"/>
        </w:rPr>
        <w:t>và</w:t>
      </w:r>
      <w:r>
        <w:rPr>
          <w:rFonts w:hint="default" w:ascii="Times New Roman" w:hAnsi="Times New Roman" w:cs="Times New Roman"/>
          <w:spacing w:val="-6"/>
          <w:sz w:val="26"/>
        </w:rPr>
        <w:t xml:space="preserve"> </w:t>
      </w:r>
      <w:r>
        <w:rPr>
          <w:rFonts w:hint="default" w:ascii="Times New Roman" w:hAnsi="Times New Roman" w:cs="Times New Roman"/>
          <w:sz w:val="26"/>
        </w:rPr>
        <w:t>file</w:t>
      </w:r>
      <w:r>
        <w:rPr>
          <w:rFonts w:hint="default" w:ascii="Times New Roman" w:hAnsi="Times New Roman" w:cs="Times New Roman"/>
          <w:spacing w:val="-6"/>
          <w:sz w:val="26"/>
        </w:rPr>
        <w:t xml:space="preserve"> </w:t>
      </w:r>
      <w:r>
        <w:rPr>
          <w:rFonts w:hint="default" w:ascii="Times New Roman" w:hAnsi="Times New Roman" w:cs="Times New Roman"/>
          <w:sz w:val="26"/>
        </w:rPr>
        <w:t>README</w:t>
      </w:r>
      <w:r>
        <w:rPr>
          <w:rFonts w:hint="default" w:ascii="Times New Roman" w:hAnsi="Times New Roman" w:cs="Times New Roman"/>
          <w:spacing w:val="-6"/>
          <w:sz w:val="26"/>
        </w:rPr>
        <w:t xml:space="preserve"> </w:t>
      </w:r>
      <w:r>
        <w:rPr>
          <w:rFonts w:hint="default" w:ascii="Times New Roman" w:hAnsi="Times New Roman" w:cs="Times New Roman"/>
          <w:sz w:val="26"/>
        </w:rPr>
        <w:t>hướng</w:t>
      </w:r>
      <w:r>
        <w:rPr>
          <w:rFonts w:hint="default" w:ascii="Times New Roman" w:hAnsi="Times New Roman" w:cs="Times New Roman"/>
          <w:spacing w:val="-6"/>
          <w:sz w:val="26"/>
        </w:rPr>
        <w:t xml:space="preserve"> </w:t>
      </w:r>
      <w:r>
        <w:rPr>
          <w:rFonts w:hint="default" w:ascii="Times New Roman" w:hAnsi="Times New Roman" w:cs="Times New Roman"/>
          <w:sz w:val="26"/>
        </w:rPr>
        <w:t>dẫn</w:t>
      </w:r>
      <w:r>
        <w:rPr>
          <w:rFonts w:hint="default" w:ascii="Times New Roman" w:hAnsi="Times New Roman" w:cs="Times New Roman"/>
          <w:spacing w:val="-5"/>
          <w:sz w:val="26"/>
        </w:rPr>
        <w:t xml:space="preserve"> </w:t>
      </w:r>
      <w:r>
        <w:rPr>
          <w:rFonts w:hint="default" w:ascii="Times New Roman" w:hAnsi="Times New Roman" w:cs="Times New Roman"/>
          <w:sz w:val="26"/>
        </w:rPr>
        <w:t>cách</w:t>
      </w:r>
      <w:r>
        <w:rPr>
          <w:rFonts w:hint="default" w:ascii="Times New Roman" w:hAnsi="Times New Roman" w:cs="Times New Roman"/>
          <w:spacing w:val="-6"/>
          <w:sz w:val="26"/>
        </w:rPr>
        <w:t xml:space="preserve"> </w:t>
      </w:r>
      <w:r>
        <w:rPr>
          <w:rFonts w:hint="default" w:ascii="Times New Roman" w:hAnsi="Times New Roman" w:cs="Times New Roman"/>
          <w:sz w:val="26"/>
        </w:rPr>
        <w:t>chạy</w:t>
      </w:r>
      <w:r>
        <w:rPr>
          <w:rFonts w:hint="default" w:ascii="Times New Roman" w:hAnsi="Times New Roman" w:cs="Times New Roman"/>
          <w:spacing w:val="-6"/>
          <w:sz w:val="26"/>
        </w:rPr>
        <w:t xml:space="preserve"> </w:t>
      </w:r>
      <w:r>
        <w:rPr>
          <w:rFonts w:hint="default" w:ascii="Times New Roman" w:hAnsi="Times New Roman" w:cs="Times New Roman"/>
          <w:sz w:val="26"/>
        </w:rPr>
        <w:t>mã</w:t>
      </w:r>
      <w:r>
        <w:rPr>
          <w:rFonts w:hint="default" w:ascii="Times New Roman" w:hAnsi="Times New Roman" w:cs="Times New Roman"/>
          <w:spacing w:val="-5"/>
          <w:sz w:val="26"/>
        </w:rPr>
        <w:t xml:space="preserve"> </w:t>
      </w:r>
      <w:r>
        <w:rPr>
          <w:rFonts w:hint="default" w:ascii="Times New Roman" w:hAnsi="Times New Roman" w:cs="Times New Roman"/>
          <w:spacing w:val="-2"/>
          <w:sz w:val="26"/>
        </w:rPr>
        <w:t>nguồn).</w:t>
      </w:r>
    </w:p>
    <w:p w14:paraId="3582AEEB">
      <w:pPr>
        <w:pStyle w:val="4"/>
        <w:numPr>
          <w:ilvl w:val="1"/>
          <w:numId w:val="1"/>
        </w:numPr>
        <w:tabs>
          <w:tab w:val="left" w:pos="1102"/>
        </w:tabs>
        <w:spacing w:before="119"/>
        <w:ind w:left="1102" w:hanging="394"/>
        <w:rPr>
          <w:rFonts w:hint="default" w:ascii="Times New Roman" w:hAnsi="Times New Roman" w:cs="Times New Roman"/>
        </w:rPr>
      </w:pPr>
      <w:r>
        <w:rPr>
          <w:rFonts w:hint="default" w:ascii="Times New Roman" w:hAnsi="Times New Roman" w:cs="Times New Roman"/>
        </w:rPr>
        <w:t>Lưu</w:t>
      </w:r>
      <w:r>
        <w:rPr>
          <w:rFonts w:hint="default" w:ascii="Times New Roman" w:hAnsi="Times New Roman" w:cs="Times New Roman"/>
          <w:spacing w:val="-8"/>
        </w:rPr>
        <w:t xml:space="preserve"> </w:t>
      </w:r>
      <w:r>
        <w:rPr>
          <w:rFonts w:hint="default" w:ascii="Times New Roman" w:hAnsi="Times New Roman" w:cs="Times New Roman"/>
          <w:spacing w:val="-5"/>
        </w:rPr>
        <w:t>ý:</w:t>
      </w:r>
    </w:p>
    <w:p w14:paraId="3B4D45BE">
      <w:pPr>
        <w:pStyle w:val="9"/>
        <w:numPr>
          <w:ilvl w:val="0"/>
          <w:numId w:val="4"/>
        </w:numPr>
        <w:tabs>
          <w:tab w:val="left" w:pos="1273"/>
        </w:tabs>
        <w:spacing w:before="122"/>
        <w:ind w:left="1273" w:hanging="205"/>
        <w:rPr>
          <w:rFonts w:hint="default" w:ascii="Times New Roman" w:hAnsi="Times New Roman" w:cs="Times New Roman"/>
          <w:sz w:val="26"/>
        </w:rPr>
      </w:pPr>
      <w:r>
        <w:rPr>
          <w:rFonts w:hint="default" w:ascii="Times New Roman" w:hAnsi="Times New Roman" w:cs="Times New Roman"/>
          <w:sz w:val="26"/>
        </w:rPr>
        <w:t>Sinh</w:t>
      </w:r>
      <w:r>
        <w:rPr>
          <w:rFonts w:hint="default" w:ascii="Times New Roman" w:hAnsi="Times New Roman" w:cs="Times New Roman"/>
          <w:spacing w:val="-6"/>
          <w:sz w:val="26"/>
        </w:rPr>
        <w:t xml:space="preserve"> </w:t>
      </w:r>
      <w:r>
        <w:rPr>
          <w:rFonts w:hint="default" w:ascii="Times New Roman" w:hAnsi="Times New Roman" w:cs="Times New Roman"/>
          <w:sz w:val="26"/>
        </w:rPr>
        <w:t>viên</w:t>
      </w:r>
      <w:r>
        <w:rPr>
          <w:rFonts w:hint="default" w:ascii="Times New Roman" w:hAnsi="Times New Roman" w:cs="Times New Roman"/>
          <w:spacing w:val="-6"/>
          <w:sz w:val="26"/>
        </w:rPr>
        <w:t xml:space="preserve"> </w:t>
      </w:r>
      <w:r>
        <w:rPr>
          <w:rFonts w:hint="default" w:ascii="Times New Roman" w:hAnsi="Times New Roman" w:cs="Times New Roman"/>
          <w:sz w:val="26"/>
        </w:rPr>
        <w:t>cần</w:t>
      </w:r>
      <w:r>
        <w:rPr>
          <w:rFonts w:hint="default" w:ascii="Times New Roman" w:hAnsi="Times New Roman" w:cs="Times New Roman"/>
          <w:spacing w:val="-5"/>
          <w:sz w:val="26"/>
        </w:rPr>
        <w:t xml:space="preserve"> </w:t>
      </w:r>
      <w:r>
        <w:rPr>
          <w:rFonts w:hint="default" w:ascii="Times New Roman" w:hAnsi="Times New Roman" w:cs="Times New Roman"/>
          <w:sz w:val="26"/>
        </w:rPr>
        <w:t>thường</w:t>
      </w:r>
      <w:r>
        <w:rPr>
          <w:rFonts w:hint="default" w:ascii="Times New Roman" w:hAnsi="Times New Roman" w:cs="Times New Roman"/>
          <w:spacing w:val="-4"/>
          <w:sz w:val="26"/>
        </w:rPr>
        <w:t xml:space="preserve"> </w:t>
      </w:r>
      <w:r>
        <w:rPr>
          <w:rFonts w:hint="default" w:ascii="Times New Roman" w:hAnsi="Times New Roman" w:cs="Times New Roman"/>
          <w:sz w:val="26"/>
        </w:rPr>
        <w:t>xuyên</w:t>
      </w:r>
      <w:r>
        <w:rPr>
          <w:rFonts w:hint="default" w:ascii="Times New Roman" w:hAnsi="Times New Roman" w:cs="Times New Roman"/>
          <w:spacing w:val="-6"/>
          <w:sz w:val="26"/>
        </w:rPr>
        <w:t xml:space="preserve"> </w:t>
      </w:r>
      <w:r>
        <w:rPr>
          <w:rFonts w:hint="default" w:ascii="Times New Roman" w:hAnsi="Times New Roman" w:cs="Times New Roman"/>
          <w:sz w:val="26"/>
        </w:rPr>
        <w:t>cập</w:t>
      </w:r>
      <w:r>
        <w:rPr>
          <w:rFonts w:hint="default" w:ascii="Times New Roman" w:hAnsi="Times New Roman" w:cs="Times New Roman"/>
          <w:spacing w:val="-6"/>
          <w:sz w:val="26"/>
        </w:rPr>
        <w:t xml:space="preserve"> </w:t>
      </w:r>
      <w:r>
        <w:rPr>
          <w:rFonts w:hint="default" w:ascii="Times New Roman" w:hAnsi="Times New Roman" w:cs="Times New Roman"/>
          <w:sz w:val="26"/>
        </w:rPr>
        <w:t>nhật</w:t>
      </w:r>
      <w:r>
        <w:rPr>
          <w:rFonts w:hint="default" w:ascii="Times New Roman" w:hAnsi="Times New Roman" w:cs="Times New Roman"/>
          <w:spacing w:val="-6"/>
          <w:sz w:val="26"/>
        </w:rPr>
        <w:t xml:space="preserve"> </w:t>
      </w:r>
      <w:r>
        <w:rPr>
          <w:rFonts w:hint="default" w:ascii="Times New Roman" w:hAnsi="Times New Roman" w:cs="Times New Roman"/>
          <w:sz w:val="26"/>
        </w:rPr>
        <w:t>mã</w:t>
      </w:r>
      <w:r>
        <w:rPr>
          <w:rFonts w:hint="default" w:ascii="Times New Roman" w:hAnsi="Times New Roman" w:cs="Times New Roman"/>
          <w:spacing w:val="-5"/>
          <w:sz w:val="26"/>
        </w:rPr>
        <w:t xml:space="preserve"> </w:t>
      </w:r>
      <w:r>
        <w:rPr>
          <w:rFonts w:hint="default" w:ascii="Times New Roman" w:hAnsi="Times New Roman" w:cs="Times New Roman"/>
          <w:sz w:val="26"/>
        </w:rPr>
        <w:t>nguồn</w:t>
      </w:r>
      <w:r>
        <w:rPr>
          <w:rFonts w:hint="default" w:ascii="Times New Roman" w:hAnsi="Times New Roman" w:cs="Times New Roman"/>
          <w:spacing w:val="-6"/>
          <w:sz w:val="26"/>
        </w:rPr>
        <w:t xml:space="preserve"> </w:t>
      </w:r>
      <w:r>
        <w:rPr>
          <w:rFonts w:hint="default" w:ascii="Times New Roman" w:hAnsi="Times New Roman" w:cs="Times New Roman"/>
          <w:sz w:val="26"/>
        </w:rPr>
        <w:t>lên</w:t>
      </w:r>
      <w:r>
        <w:rPr>
          <w:rFonts w:hint="default" w:ascii="Times New Roman" w:hAnsi="Times New Roman" w:cs="Times New Roman"/>
          <w:spacing w:val="-5"/>
          <w:sz w:val="26"/>
        </w:rPr>
        <w:t xml:space="preserve"> </w:t>
      </w:r>
      <w:r>
        <w:rPr>
          <w:rFonts w:hint="default" w:ascii="Times New Roman" w:hAnsi="Times New Roman" w:cs="Times New Roman"/>
          <w:spacing w:val="-2"/>
          <w:sz w:val="26"/>
        </w:rPr>
        <w:t>GitHub.</w:t>
      </w:r>
    </w:p>
    <w:p w14:paraId="6B004FE4">
      <w:pPr>
        <w:pStyle w:val="9"/>
        <w:numPr>
          <w:ilvl w:val="0"/>
          <w:numId w:val="4"/>
        </w:numPr>
        <w:tabs>
          <w:tab w:val="left" w:pos="1273"/>
        </w:tabs>
        <w:spacing w:before="120"/>
        <w:ind w:left="1273" w:hanging="205"/>
        <w:rPr>
          <w:rFonts w:hint="default" w:ascii="Times New Roman" w:hAnsi="Times New Roman" w:cs="Times New Roman"/>
          <w:sz w:val="26"/>
        </w:rPr>
      </w:pPr>
      <w:r>
        <w:rPr>
          <w:rFonts w:hint="default" w:ascii="Times New Roman" w:hAnsi="Times New Roman" w:cs="Times New Roman"/>
          <w:sz w:val="26"/>
        </w:rPr>
        <w:t>Phải</w:t>
      </w:r>
      <w:r>
        <w:rPr>
          <w:rFonts w:hint="default" w:ascii="Times New Roman" w:hAnsi="Times New Roman" w:cs="Times New Roman"/>
          <w:spacing w:val="-6"/>
          <w:sz w:val="26"/>
        </w:rPr>
        <w:t xml:space="preserve"> </w:t>
      </w:r>
      <w:r>
        <w:rPr>
          <w:rFonts w:hint="default" w:ascii="Times New Roman" w:hAnsi="Times New Roman" w:cs="Times New Roman"/>
          <w:sz w:val="26"/>
        </w:rPr>
        <w:t>có</w:t>
      </w:r>
      <w:r>
        <w:rPr>
          <w:rFonts w:hint="default" w:ascii="Times New Roman" w:hAnsi="Times New Roman" w:cs="Times New Roman"/>
          <w:spacing w:val="-5"/>
          <w:sz w:val="26"/>
        </w:rPr>
        <w:t xml:space="preserve"> </w:t>
      </w:r>
      <w:r>
        <w:rPr>
          <w:rFonts w:hint="default" w:ascii="Times New Roman" w:hAnsi="Times New Roman" w:cs="Times New Roman"/>
          <w:sz w:val="26"/>
        </w:rPr>
        <w:t>các</w:t>
      </w:r>
      <w:r>
        <w:rPr>
          <w:rFonts w:hint="default" w:ascii="Times New Roman" w:hAnsi="Times New Roman" w:cs="Times New Roman"/>
          <w:spacing w:val="-5"/>
          <w:sz w:val="26"/>
        </w:rPr>
        <w:t xml:space="preserve"> </w:t>
      </w:r>
      <w:r>
        <w:rPr>
          <w:rFonts w:hint="default" w:ascii="Times New Roman" w:hAnsi="Times New Roman" w:cs="Times New Roman"/>
          <w:sz w:val="26"/>
        </w:rPr>
        <w:t>test</w:t>
      </w:r>
      <w:r>
        <w:rPr>
          <w:rFonts w:hint="default" w:ascii="Times New Roman" w:hAnsi="Times New Roman" w:cs="Times New Roman"/>
          <w:spacing w:val="-5"/>
          <w:sz w:val="26"/>
        </w:rPr>
        <w:t xml:space="preserve"> </w:t>
      </w:r>
      <w:r>
        <w:rPr>
          <w:rFonts w:hint="default" w:ascii="Times New Roman" w:hAnsi="Times New Roman" w:cs="Times New Roman"/>
          <w:sz w:val="26"/>
        </w:rPr>
        <w:t>cases</w:t>
      </w:r>
      <w:r>
        <w:rPr>
          <w:rFonts w:hint="default" w:ascii="Times New Roman" w:hAnsi="Times New Roman" w:cs="Times New Roman"/>
          <w:spacing w:val="-2"/>
          <w:sz w:val="26"/>
        </w:rPr>
        <w:t xml:space="preserve"> </w:t>
      </w:r>
      <w:r>
        <w:rPr>
          <w:rFonts w:hint="default" w:ascii="Times New Roman" w:hAnsi="Times New Roman" w:cs="Times New Roman"/>
          <w:sz w:val="26"/>
        </w:rPr>
        <w:t>để</w:t>
      </w:r>
      <w:r>
        <w:rPr>
          <w:rFonts w:hint="default" w:ascii="Times New Roman" w:hAnsi="Times New Roman" w:cs="Times New Roman"/>
          <w:spacing w:val="-5"/>
          <w:sz w:val="26"/>
        </w:rPr>
        <w:t xml:space="preserve"> </w:t>
      </w:r>
      <w:r>
        <w:rPr>
          <w:rFonts w:hint="default" w:ascii="Times New Roman" w:hAnsi="Times New Roman" w:cs="Times New Roman"/>
          <w:sz w:val="26"/>
        </w:rPr>
        <w:t>kiểm</w:t>
      </w:r>
      <w:r>
        <w:rPr>
          <w:rFonts w:hint="default" w:ascii="Times New Roman" w:hAnsi="Times New Roman" w:cs="Times New Roman"/>
          <w:spacing w:val="-6"/>
          <w:sz w:val="26"/>
        </w:rPr>
        <w:t xml:space="preserve"> </w:t>
      </w:r>
      <w:r>
        <w:rPr>
          <w:rFonts w:hint="default" w:ascii="Times New Roman" w:hAnsi="Times New Roman" w:cs="Times New Roman"/>
          <w:sz w:val="26"/>
        </w:rPr>
        <w:t>tra</w:t>
      </w:r>
      <w:r>
        <w:rPr>
          <w:rFonts w:hint="default" w:ascii="Times New Roman" w:hAnsi="Times New Roman" w:cs="Times New Roman"/>
          <w:spacing w:val="-5"/>
          <w:sz w:val="26"/>
        </w:rPr>
        <w:t xml:space="preserve"> </w:t>
      </w:r>
      <w:r>
        <w:rPr>
          <w:rFonts w:hint="default" w:ascii="Times New Roman" w:hAnsi="Times New Roman" w:cs="Times New Roman"/>
          <w:sz w:val="26"/>
        </w:rPr>
        <w:t>từng</w:t>
      </w:r>
      <w:r>
        <w:rPr>
          <w:rFonts w:hint="default" w:ascii="Times New Roman" w:hAnsi="Times New Roman" w:cs="Times New Roman"/>
          <w:spacing w:val="-3"/>
          <w:sz w:val="26"/>
        </w:rPr>
        <w:t xml:space="preserve"> </w:t>
      </w:r>
      <w:r>
        <w:rPr>
          <w:rFonts w:hint="default" w:ascii="Times New Roman" w:hAnsi="Times New Roman" w:cs="Times New Roman"/>
          <w:sz w:val="26"/>
        </w:rPr>
        <w:t>dịch</w:t>
      </w:r>
      <w:r>
        <w:rPr>
          <w:rFonts w:hint="default" w:ascii="Times New Roman" w:hAnsi="Times New Roman" w:cs="Times New Roman"/>
          <w:spacing w:val="-5"/>
          <w:sz w:val="26"/>
        </w:rPr>
        <w:t xml:space="preserve"> </w:t>
      </w:r>
      <w:r>
        <w:rPr>
          <w:rFonts w:hint="default" w:ascii="Times New Roman" w:hAnsi="Times New Roman" w:cs="Times New Roman"/>
          <w:sz w:val="26"/>
        </w:rPr>
        <w:t>vụ</w:t>
      </w:r>
      <w:r>
        <w:rPr>
          <w:rFonts w:hint="default" w:ascii="Times New Roman" w:hAnsi="Times New Roman" w:cs="Times New Roman"/>
          <w:spacing w:val="-5"/>
          <w:sz w:val="26"/>
        </w:rPr>
        <w:t xml:space="preserve"> </w:t>
      </w:r>
      <w:r>
        <w:rPr>
          <w:rFonts w:hint="default" w:ascii="Times New Roman" w:hAnsi="Times New Roman" w:cs="Times New Roman"/>
          <w:sz w:val="26"/>
        </w:rPr>
        <w:t>được</w:t>
      </w:r>
      <w:r>
        <w:rPr>
          <w:rFonts w:hint="default" w:ascii="Times New Roman" w:hAnsi="Times New Roman" w:cs="Times New Roman"/>
          <w:spacing w:val="-3"/>
          <w:sz w:val="26"/>
        </w:rPr>
        <w:t xml:space="preserve"> </w:t>
      </w:r>
      <w:r>
        <w:rPr>
          <w:rFonts w:hint="default" w:ascii="Times New Roman" w:hAnsi="Times New Roman" w:cs="Times New Roman"/>
          <w:sz w:val="26"/>
        </w:rPr>
        <w:t>triển</w:t>
      </w:r>
      <w:r>
        <w:rPr>
          <w:rFonts w:hint="default" w:ascii="Times New Roman" w:hAnsi="Times New Roman" w:cs="Times New Roman"/>
          <w:spacing w:val="-6"/>
          <w:sz w:val="26"/>
        </w:rPr>
        <w:t xml:space="preserve"> </w:t>
      </w:r>
      <w:r>
        <w:rPr>
          <w:rFonts w:hint="default" w:ascii="Times New Roman" w:hAnsi="Times New Roman" w:cs="Times New Roman"/>
          <w:sz w:val="26"/>
        </w:rPr>
        <w:t>khai</w:t>
      </w:r>
      <w:r>
        <w:rPr>
          <w:rFonts w:hint="default" w:ascii="Times New Roman" w:hAnsi="Times New Roman" w:cs="Times New Roman"/>
          <w:spacing w:val="-5"/>
          <w:sz w:val="26"/>
        </w:rPr>
        <w:t xml:space="preserve"> </w:t>
      </w:r>
      <w:r>
        <w:rPr>
          <w:rFonts w:hint="default" w:ascii="Times New Roman" w:hAnsi="Times New Roman" w:cs="Times New Roman"/>
          <w:sz w:val="26"/>
        </w:rPr>
        <w:t>thành</w:t>
      </w:r>
      <w:r>
        <w:rPr>
          <w:rFonts w:hint="default" w:ascii="Times New Roman" w:hAnsi="Times New Roman" w:cs="Times New Roman"/>
          <w:spacing w:val="-5"/>
          <w:sz w:val="26"/>
        </w:rPr>
        <w:t xml:space="preserve"> </w:t>
      </w:r>
      <w:r>
        <w:rPr>
          <w:rFonts w:hint="default" w:ascii="Times New Roman" w:hAnsi="Times New Roman" w:cs="Times New Roman"/>
          <w:spacing w:val="-2"/>
          <w:sz w:val="26"/>
        </w:rPr>
        <w:t>công.</w:t>
      </w:r>
    </w:p>
    <w:p w14:paraId="0E27B00A">
      <w:pPr>
        <w:pStyle w:val="9"/>
        <w:rPr>
          <w:rFonts w:hint="default" w:ascii="Times New Roman" w:hAnsi="Times New Roman" w:cs="Times New Roman"/>
          <w:sz w:val="26"/>
        </w:rPr>
        <w:sectPr>
          <w:headerReference r:id="rId3" w:type="default"/>
          <w:footerReference r:id="rId4" w:type="default"/>
          <w:pgSz w:w="11910" w:h="16840"/>
          <w:pgMar w:top="300" w:right="850" w:bottom="1160" w:left="425" w:header="118" w:footer="968" w:gutter="0"/>
          <w:cols w:space="720" w:num="1"/>
        </w:sectPr>
      </w:pPr>
    </w:p>
    <w:p w14:paraId="0EF05EC7">
      <w:pPr>
        <w:spacing w:before="225"/>
        <w:ind w:left="141"/>
        <w:rPr>
          <w:rFonts w:hint="default" w:ascii="Times New Roman" w:hAnsi="Times New Roman" w:cs="Times New Roman"/>
          <w:b/>
          <w:sz w:val="26"/>
        </w:rPr>
      </w:pPr>
      <w:r>
        <w:rPr>
          <w:rFonts w:hint="default" w:ascii="Times New Roman" w:hAnsi="Times New Roman" w:cs="Times New Roman"/>
          <w:b/>
          <w:sz w:val="26"/>
        </w:rPr>
        <mc:AlternateContent>
          <mc:Choice Requires="wps">
            <w:drawing>
              <wp:anchor distT="0" distB="0" distL="0" distR="0" simplePos="0" relativeHeight="251664384" behindDoc="0" locked="0" layoutInCell="1" allowOverlap="1">
                <wp:simplePos x="0" y="0"/>
                <wp:positionH relativeFrom="page">
                  <wp:posOffset>7012940</wp:posOffset>
                </wp:positionH>
                <wp:positionV relativeFrom="page">
                  <wp:posOffset>259080</wp:posOffset>
                </wp:positionV>
                <wp:extent cx="330200" cy="180340"/>
                <wp:effectExtent l="0" t="0" r="0" b="0"/>
                <wp:wrapNone/>
                <wp:docPr id="21" name="Textbox 21"/>
                <wp:cNvGraphicFramePr/>
                <a:graphic xmlns:a="http://schemas.openxmlformats.org/drawingml/2006/main">
                  <a:graphicData uri="http://schemas.microsoft.com/office/word/2010/wordprocessingShape">
                    <wps:wsp>
                      <wps:cNvSpPr txBox="1"/>
                      <wps:spPr>
                        <a:xfrm>
                          <a:off x="0" y="0"/>
                          <a:ext cx="330200" cy="180340"/>
                        </a:xfrm>
                        <a:prstGeom prst="rect">
                          <a:avLst/>
                        </a:prstGeom>
                      </wps:spPr>
                      <wps:txbx>
                        <w:txbxContent>
                          <w:p w14:paraId="5FCD5EC4">
                            <w:pPr>
                              <w:spacing w:line="509" w:lineRule="exact"/>
                              <w:ind w:left="20"/>
                              <w:rPr>
                                <w:b/>
                                <w:sz w:val="48"/>
                              </w:rPr>
                            </w:pPr>
                            <w:r>
                              <w:rPr>
                                <w:b/>
                                <w:color w:val="BE8F00"/>
                                <w:spacing w:val="-10"/>
                                <w:sz w:val="48"/>
                              </w:rPr>
                              <w:t>3</w:t>
                            </w:r>
                          </w:p>
                        </w:txbxContent>
                      </wps:txbx>
                      <wps:bodyPr vert="vert270" wrap="square" lIns="0" tIns="0" rIns="0" bIns="0" rtlCol="0">
                        <a:noAutofit/>
                      </wps:bodyPr>
                    </wps:wsp>
                  </a:graphicData>
                </a:graphic>
              </wp:anchor>
            </w:drawing>
          </mc:Choice>
          <mc:Fallback>
            <w:pict>
              <v:shape id="Textbox 21" o:spid="_x0000_s1026" o:spt="202" type="#_x0000_t202" style="position:absolute;left:0pt;margin-left:552.2pt;margin-top:20.4pt;height:14.2pt;width:26pt;mso-position-horizontal-relative:page;mso-position-vertical-relative:page;z-index:251664384;mso-width-relative:page;mso-height-relative:page;" filled="f" stroked="f" coordsize="21600,21600" o:gfxdata="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DC0gKjXAAAACwEAAA8AAAAAAAAAAQAgAAAAIgAAAGRycy9kb3ducmV2LnhtbFBLAQIU&#10;ABQAAAAIAIdO4kBKzypruwEAAIQDAAAOAAAAAAAAAAEAIAAAACYBAABkcnMvZTJvRG9jLnhtbFBL&#10;BQYAAAAABgAGAFkBAABTBQAAAAA=&#10;">
                <v:fill on="f" focussize="0,0"/>
                <v:stroke on="f"/>
                <v:imagedata o:title=""/>
                <o:lock v:ext="edit" aspectratio="f"/>
                <v:textbox inset="0mm,0mm,0mm,0mm" style="layout-flow:vertical;mso-layout-flow-alt:bottom-to-top;">
                  <w:txbxContent>
                    <w:p w14:paraId="5FCD5EC4">
                      <w:pPr>
                        <w:spacing w:line="509" w:lineRule="exact"/>
                        <w:ind w:left="20"/>
                        <w:rPr>
                          <w:b/>
                          <w:sz w:val="48"/>
                        </w:rPr>
                      </w:pPr>
                      <w:r>
                        <w:rPr>
                          <w:b/>
                          <w:color w:val="BE8F00"/>
                          <w:spacing w:val="-10"/>
                          <w:sz w:val="48"/>
                        </w:rPr>
                        <w:t>3</w:t>
                      </w:r>
                    </w:p>
                  </w:txbxContent>
                </v:textbox>
              </v:shape>
            </w:pict>
          </mc:Fallback>
        </mc:AlternateContent>
      </w:r>
      <w:r>
        <w:rPr>
          <w:rFonts w:hint="default" w:ascii="Times New Roman" w:hAnsi="Times New Roman" w:cs="Times New Roman"/>
          <w:b/>
          <w:color w:val="2D74B5"/>
          <w:w w:val="90"/>
          <w:sz w:val="26"/>
        </w:rPr>
        <w:t>Dùng</w:t>
      </w:r>
      <w:r>
        <w:rPr>
          <w:rFonts w:hint="default" w:ascii="Times New Roman" w:hAnsi="Times New Roman" w:cs="Times New Roman"/>
          <w:b/>
          <w:color w:val="2D74B5"/>
          <w:spacing w:val="10"/>
          <w:sz w:val="26"/>
        </w:rPr>
        <w:t xml:space="preserve"> </w:t>
      </w:r>
      <w:r>
        <w:rPr>
          <w:rFonts w:hint="default" w:ascii="Times New Roman" w:hAnsi="Times New Roman" w:cs="Times New Roman"/>
          <w:b/>
          <w:color w:val="2D74B5"/>
          <w:w w:val="90"/>
          <w:sz w:val="26"/>
        </w:rPr>
        <w:t>Terraform</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v</w:t>
      </w:r>
      <w:r>
        <w:rPr>
          <w:rFonts w:hint="default" w:ascii="Times New Roman" w:hAnsi="Times New Roman" w:cs="Times New Roman"/>
          <w:b/>
          <w:color w:val="2D74B5"/>
          <w:w w:val="90"/>
          <w:sz w:val="26"/>
          <w:lang w:val="en-US"/>
        </w:rPr>
        <w:t>à</w:t>
      </w:r>
      <w:r>
        <w:rPr>
          <w:rFonts w:hint="default" w:ascii="Times New Roman" w:hAnsi="Times New Roman" w:cs="Times New Roman"/>
          <w:b/>
          <w:color w:val="2D74B5"/>
          <w:spacing w:val="15"/>
          <w:sz w:val="26"/>
        </w:rPr>
        <w:t xml:space="preserve"> </w:t>
      </w:r>
      <w:r>
        <w:rPr>
          <w:rFonts w:hint="default" w:ascii="Times New Roman" w:hAnsi="Times New Roman" w:cs="Times New Roman"/>
          <w:b/>
          <w:color w:val="2D74B5"/>
          <w:w w:val="90"/>
          <w:sz w:val="26"/>
        </w:rPr>
        <w:t>CloudFormation</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để</w:t>
      </w:r>
      <w:r>
        <w:rPr>
          <w:rFonts w:hint="default" w:ascii="Times New Roman" w:hAnsi="Times New Roman" w:cs="Times New Roman"/>
          <w:b/>
          <w:color w:val="2D74B5"/>
          <w:spacing w:val="9"/>
          <w:sz w:val="26"/>
        </w:rPr>
        <w:t xml:space="preserve"> </w:t>
      </w:r>
      <w:r>
        <w:rPr>
          <w:rFonts w:hint="default" w:ascii="Times New Roman" w:hAnsi="Times New Roman" w:cs="Times New Roman"/>
          <w:b/>
          <w:color w:val="2D74B5"/>
          <w:w w:val="90"/>
          <w:sz w:val="26"/>
        </w:rPr>
        <w:t>quản</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lý</w:t>
      </w:r>
      <w:r>
        <w:rPr>
          <w:rFonts w:hint="default" w:ascii="Times New Roman" w:hAnsi="Times New Roman" w:cs="Times New Roman"/>
          <w:b/>
          <w:color w:val="2D74B5"/>
          <w:spacing w:val="9"/>
          <w:sz w:val="26"/>
        </w:rPr>
        <w:t xml:space="preserve"> </w:t>
      </w:r>
      <w:r>
        <w:rPr>
          <w:rFonts w:hint="default" w:ascii="Times New Roman" w:hAnsi="Times New Roman" w:cs="Times New Roman"/>
          <w:b/>
          <w:color w:val="2D74B5"/>
          <w:w w:val="90"/>
          <w:sz w:val="26"/>
        </w:rPr>
        <w:t>v</w:t>
      </w:r>
      <w:r>
        <w:rPr>
          <w:rFonts w:hint="default" w:ascii="Times New Roman" w:hAnsi="Times New Roman" w:cs="Times New Roman"/>
          <w:b/>
          <w:color w:val="2D74B5"/>
          <w:w w:val="90"/>
          <w:sz w:val="26"/>
          <w:lang w:val="en-US"/>
        </w:rPr>
        <w:t>à</w:t>
      </w:r>
      <w:r>
        <w:rPr>
          <w:rFonts w:hint="default" w:ascii="Times New Roman" w:hAnsi="Times New Roman" w:cs="Times New Roman"/>
          <w:b/>
          <w:color w:val="2D74B5"/>
          <w:spacing w:val="11"/>
          <w:sz w:val="26"/>
        </w:rPr>
        <w:t xml:space="preserve"> </w:t>
      </w:r>
      <w:r>
        <w:rPr>
          <w:rFonts w:hint="default" w:ascii="Times New Roman" w:hAnsi="Times New Roman" w:cs="Times New Roman"/>
          <w:b/>
          <w:color w:val="2D74B5"/>
          <w:w w:val="90"/>
          <w:sz w:val="26"/>
        </w:rPr>
        <w:t>triển</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khai</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h</w:t>
      </w:r>
      <w:r>
        <w:rPr>
          <w:rFonts w:hint="default" w:ascii="Times New Roman" w:hAnsi="Times New Roman" w:cs="Times New Roman"/>
          <w:b/>
          <w:color w:val="2D74B5"/>
          <w:w w:val="90"/>
          <w:sz w:val="26"/>
          <w:lang w:val="en-US"/>
        </w:rPr>
        <w:t>ạ</w:t>
      </w:r>
      <w:r>
        <w:rPr>
          <w:rFonts w:hint="default" w:ascii="Times New Roman" w:hAnsi="Times New Roman" w:cs="Times New Roman"/>
          <w:b/>
          <w:color w:val="2D74B5"/>
          <w:spacing w:val="8"/>
          <w:sz w:val="26"/>
        </w:rPr>
        <w:t xml:space="preserve"> </w:t>
      </w:r>
      <w:r>
        <w:rPr>
          <w:rFonts w:hint="default" w:ascii="Times New Roman" w:hAnsi="Times New Roman" w:cs="Times New Roman"/>
          <w:b/>
          <w:color w:val="2D74B5"/>
          <w:w w:val="90"/>
          <w:sz w:val="26"/>
        </w:rPr>
        <w:t>tầng</w:t>
      </w:r>
      <w:r>
        <w:rPr>
          <w:rFonts w:hint="default" w:ascii="Times New Roman" w:hAnsi="Times New Roman" w:cs="Times New Roman"/>
          <w:b/>
          <w:color w:val="2D74B5"/>
          <w:spacing w:val="11"/>
          <w:sz w:val="26"/>
        </w:rPr>
        <w:t xml:space="preserve"> </w:t>
      </w:r>
      <w:r>
        <w:rPr>
          <w:rFonts w:hint="default" w:ascii="Times New Roman" w:hAnsi="Times New Roman" w:cs="Times New Roman"/>
          <w:b/>
          <w:color w:val="2D74B5"/>
          <w:spacing w:val="-5"/>
          <w:w w:val="90"/>
          <w:sz w:val="26"/>
        </w:rPr>
        <w:t>AWS</w:t>
      </w:r>
    </w:p>
    <w:p w14:paraId="60061E4C">
      <w:pPr>
        <w:pStyle w:val="7"/>
        <w:spacing w:before="11"/>
        <w:rPr>
          <w:rFonts w:hint="default" w:ascii="Times New Roman" w:hAnsi="Times New Roman" w:cs="Times New Roman"/>
          <w:b/>
          <w:sz w:val="11"/>
        </w:rPr>
      </w:pPr>
    </w:p>
    <w:p w14:paraId="44EAFD9C">
      <w:pPr>
        <w:pStyle w:val="7"/>
        <w:spacing w:line="20" w:lineRule="exact"/>
        <w:ind w:left="-425"/>
        <w:rPr>
          <w:rFonts w:hint="default" w:ascii="Times New Roman" w:hAnsi="Times New Roman" w:cs="Times New Roman"/>
          <w:sz w:val="2"/>
        </w:rPr>
      </w:pPr>
      <w:r>
        <w:rPr>
          <w:rFonts w:hint="default" w:ascii="Times New Roman" w:hAnsi="Times New Roman" w:cs="Times New Roman"/>
          <w:sz w:val="2"/>
        </w:rPr>
        <mc:AlternateContent>
          <mc:Choice Requires="wpg">
            <w:drawing>
              <wp:inline distT="0" distB="0" distL="0" distR="0">
                <wp:extent cx="1429385" cy="6350"/>
                <wp:effectExtent l="0" t="0" r="0" b="0"/>
                <wp:docPr id="22" name="Group 22"/>
                <wp:cNvGraphicFramePr/>
                <a:graphic xmlns:a="http://schemas.openxmlformats.org/drawingml/2006/main">
                  <a:graphicData uri="http://schemas.microsoft.com/office/word/2010/wordprocessingGroup">
                    <wpg:wgp>
                      <wpg:cNvGrpSpPr/>
                      <wpg:grpSpPr>
                        <a:xfrm>
                          <a:off x="0" y="0"/>
                          <a:ext cx="1429385" cy="6350"/>
                          <a:chOff x="0" y="0"/>
                          <a:chExt cx="1429385" cy="6350"/>
                        </a:xfrm>
                      </wpg:grpSpPr>
                      <wps:wsp>
                        <wps:cNvPr id="23" name="Graphic 23"/>
                        <wps:cNvSpPr/>
                        <wps:spPr>
                          <a:xfrm>
                            <a:off x="0" y="0"/>
                            <a:ext cx="1429385" cy="6350"/>
                          </a:xfrm>
                          <a:custGeom>
                            <a:avLst/>
                            <a:gdLst/>
                            <a:ahLst/>
                            <a:cxnLst/>
                            <a:rect l="l" t="t" r="r" b="b"/>
                            <a:pathLst>
                              <a:path w="1429385" h="6350">
                                <a:moveTo>
                                  <a:pt x="1429385" y="0"/>
                                </a:moveTo>
                                <a:lnTo>
                                  <a:pt x="0" y="0"/>
                                </a:lnTo>
                                <a:lnTo>
                                  <a:pt x="0" y="6350"/>
                                </a:lnTo>
                                <a:lnTo>
                                  <a:pt x="1429385" y="6350"/>
                                </a:lnTo>
                                <a:lnTo>
                                  <a:pt x="1429385" y="0"/>
                                </a:lnTo>
                                <a:close/>
                              </a:path>
                            </a:pathLst>
                          </a:custGeom>
                          <a:solidFill>
                            <a:srgbClr val="4471C4"/>
                          </a:solidFill>
                        </wps:spPr>
                        <wps:bodyPr wrap="square" lIns="0" tIns="0" rIns="0" bIns="0" rtlCol="0">
                          <a:noAutofit/>
                        </wps:bodyPr>
                      </wps:wsp>
                    </wpg:wgp>
                  </a:graphicData>
                </a:graphic>
              </wp:inline>
            </w:drawing>
          </mc:Choice>
          <mc:Fallback>
            <w:pict>
              <v:group id="_x0000_s1026" o:spid="_x0000_s1026" o:spt="203" style="height:0.5pt;width:112.55pt;" coordsize="1429385,6350" o:gfxdata="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S6YK7UAAAAAwEAAA8AAAAAAAAAAQAgAAAAIgAAAGRycy9kb3ducmV2LnhtbFBLAQIUABQA&#10;AAAIAIdO4kDbgONJZgIAAAoGAAAOAAAAAAAAAAEAIAAAACMBAABkcnMvZTJvRG9jLnhtbFBLBQYA&#10;AAAABgAGAFkBAAD7BQAAAAA=&#10;">
                <o:lock v:ext="edit" aspectratio="f"/>
                <v:shape id="Graphic 23" o:spid="_x0000_s1026" o:spt="100" style="position:absolute;left:0;top:0;height:6350;width:1429385;" fillcolor="#4471C4" filled="t" stroked="f" coordsize="1429385,6350" o:gfxdata="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kgyi/&#10;AAAA2wAAAA8AAAAAAAAAAQAgAAAAIgAAAGRycy9kb3ducmV2LnhtbFBLAQIUABQAAAAIAIdO4kAz&#10;LwWeOwAAADkAAAAQAAAAAAAAAAEAIAAAAA4BAABkcnMvc2hhcGV4bWwueG1sUEsFBgAAAAAGAAYA&#10;WwEAALgDAAAAAA==&#10;" path="m1429385,0l0,0,0,6350,1429385,6350,1429385,0xe">
                  <v:fill on="t" focussize="0,0"/>
                  <v:stroke on="f"/>
                  <v:imagedata o:title=""/>
                  <o:lock v:ext="edit" aspectratio="f"/>
                  <v:textbox inset="0mm,0mm,0mm,0mm"/>
                </v:shape>
                <w10:wrap type="none"/>
                <w10:anchorlock/>
              </v:group>
            </w:pict>
          </mc:Fallback>
        </mc:AlternateContent>
      </w:r>
    </w:p>
    <w:p w14:paraId="4B94D5A5">
      <w:pPr>
        <w:pStyle w:val="7"/>
        <w:spacing w:before="214"/>
        <w:rPr>
          <w:rFonts w:hint="default" w:ascii="Times New Roman" w:hAnsi="Times New Roman" w:cs="Times New Roman"/>
          <w:b/>
          <w:sz w:val="40"/>
        </w:rPr>
      </w:pPr>
    </w:p>
    <w:p w14:paraId="0C62C782">
      <w:pPr>
        <w:pStyle w:val="2"/>
        <w:rPr>
          <w:rFonts w:hint="default" w:ascii="Times New Roman" w:hAnsi="Times New Roman" w:cs="Times New Roman"/>
        </w:rPr>
      </w:pPr>
      <w:r>
        <w:rPr>
          <w:rFonts w:hint="default" w:ascii="Times New Roman" w:hAnsi="Times New Roman" w:cs="Times New Roman"/>
          <w:color w:val="00569B"/>
          <w:spacing w:val="-8"/>
        </w:rPr>
        <w:t>BÁO</w:t>
      </w:r>
      <w:r>
        <w:rPr>
          <w:rFonts w:hint="default" w:ascii="Times New Roman" w:hAnsi="Times New Roman" w:cs="Times New Roman"/>
          <w:color w:val="00569B"/>
          <w:spacing w:val="-23"/>
        </w:rPr>
        <w:t xml:space="preserve"> </w:t>
      </w:r>
      <w:r>
        <w:rPr>
          <w:rFonts w:hint="default" w:ascii="Times New Roman" w:hAnsi="Times New Roman" w:cs="Times New Roman"/>
          <w:color w:val="00569B"/>
          <w:spacing w:val="-8"/>
        </w:rPr>
        <w:t>CÁO</w:t>
      </w:r>
      <w:r>
        <w:rPr>
          <w:rFonts w:hint="default" w:ascii="Times New Roman" w:hAnsi="Times New Roman" w:cs="Times New Roman"/>
          <w:color w:val="00569B"/>
          <w:spacing w:val="-20"/>
        </w:rPr>
        <w:t xml:space="preserve"> </w:t>
      </w:r>
      <w:r>
        <w:rPr>
          <w:rFonts w:hint="default" w:ascii="Times New Roman" w:hAnsi="Times New Roman" w:cs="Times New Roman"/>
          <w:color w:val="00569B"/>
          <w:spacing w:val="-8"/>
        </w:rPr>
        <w:t>THỰC</w:t>
      </w:r>
      <w:r>
        <w:rPr>
          <w:rFonts w:hint="default" w:ascii="Times New Roman" w:hAnsi="Times New Roman" w:cs="Times New Roman"/>
          <w:color w:val="00569B"/>
          <w:spacing w:val="-20"/>
        </w:rPr>
        <w:t xml:space="preserve"> </w:t>
      </w:r>
      <w:r>
        <w:rPr>
          <w:rFonts w:hint="default" w:ascii="Times New Roman" w:hAnsi="Times New Roman" w:cs="Times New Roman"/>
          <w:color w:val="00569B"/>
          <w:spacing w:val="-8"/>
        </w:rPr>
        <w:t>HÀNH</w:t>
      </w:r>
      <w:r>
        <w:rPr>
          <w:rFonts w:hint="default" w:ascii="Times New Roman" w:hAnsi="Times New Roman" w:cs="Times New Roman"/>
          <w:color w:val="00569B"/>
          <w:spacing w:val="-20"/>
        </w:rPr>
        <w:t xml:space="preserve"> </w:t>
      </w:r>
      <w:r>
        <w:rPr>
          <w:rFonts w:hint="default" w:ascii="Times New Roman" w:hAnsi="Times New Roman" w:cs="Times New Roman"/>
          <w:color w:val="00569B"/>
          <w:spacing w:val="-8"/>
        </w:rPr>
        <w:t>01</w:t>
      </w:r>
    </w:p>
    <w:p w14:paraId="132DC754">
      <w:pPr>
        <w:keepNext w:val="0"/>
        <w:keepLines w:val="0"/>
        <w:pageBreakBefore w:val="0"/>
        <w:widowControl w:val="0"/>
        <w:kinsoku/>
        <w:wordWrap/>
        <w:overflowPunct/>
        <w:topLinePunct w:val="0"/>
        <w:autoSpaceDE w:val="0"/>
        <w:autoSpaceDN w:val="0"/>
        <w:bidi w:val="0"/>
        <w:adjustRightInd/>
        <w:snapToGrid/>
        <w:spacing w:before="0" w:beforeLines="50" w:line="360" w:lineRule="auto"/>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Dùng Terraform và CloudFormation để quản lý và triển khai hạ tầng AWS</w:t>
      </w:r>
    </w:p>
    <w:p w14:paraId="3DEEC669">
      <w:pPr>
        <w:bidi w:val="0"/>
        <w:jc w:val="center"/>
        <w:rPr>
          <w:rFonts w:hint="default" w:ascii="Times New Roman" w:hAnsi="Times New Roman" w:cs="Times New Roman"/>
          <w:b/>
          <w:bCs/>
          <w:sz w:val="32"/>
          <w:szCs w:val="32"/>
        </w:rPr>
      </w:pPr>
    </w:p>
    <w:p w14:paraId="6AD39135">
      <w:pPr>
        <w:ind w:left="708"/>
        <w:rPr>
          <w:rFonts w:hint="default" w:ascii="Times New Roman" w:hAnsi="Times New Roman" w:cs="Times New Roman"/>
          <w:sz w:val="26"/>
        </w:rPr>
      </w:pPr>
      <w:r>
        <w:rPr>
          <w:rFonts w:hint="default" w:ascii="Times New Roman" w:hAnsi="Times New Roman" w:cs="Times New Roman"/>
          <w:b/>
          <w:sz w:val="26"/>
        </w:rPr>
        <w:t>Môn</w:t>
      </w:r>
      <w:r>
        <w:rPr>
          <w:rFonts w:hint="default" w:ascii="Times New Roman" w:hAnsi="Times New Roman" w:cs="Times New Roman"/>
          <w:b/>
          <w:spacing w:val="-8"/>
          <w:sz w:val="26"/>
        </w:rPr>
        <w:t xml:space="preserve"> </w:t>
      </w:r>
      <w:r>
        <w:rPr>
          <w:rFonts w:hint="default" w:ascii="Times New Roman" w:hAnsi="Times New Roman" w:cs="Times New Roman"/>
          <w:b/>
          <w:sz w:val="26"/>
        </w:rPr>
        <w:t>học:</w:t>
      </w:r>
      <w:r>
        <w:rPr>
          <w:rFonts w:hint="default" w:ascii="Times New Roman" w:hAnsi="Times New Roman" w:cs="Times New Roman"/>
          <w:b/>
          <w:spacing w:val="-6"/>
          <w:sz w:val="26"/>
        </w:rPr>
        <w:t xml:space="preserve"> </w:t>
      </w:r>
      <w:r>
        <w:rPr>
          <w:rFonts w:hint="default" w:ascii="Times New Roman" w:hAnsi="Times New Roman" w:cs="Times New Roman"/>
          <w:sz w:val="26"/>
        </w:rPr>
        <w:t>Công</w:t>
      </w:r>
      <w:r>
        <w:rPr>
          <w:rFonts w:hint="default" w:ascii="Times New Roman" w:hAnsi="Times New Roman" w:cs="Times New Roman"/>
          <w:spacing w:val="-6"/>
          <w:sz w:val="26"/>
        </w:rPr>
        <w:t xml:space="preserve"> </w:t>
      </w:r>
      <w:r>
        <w:rPr>
          <w:rFonts w:hint="default" w:ascii="Times New Roman" w:hAnsi="Times New Roman" w:cs="Times New Roman"/>
          <w:sz w:val="26"/>
        </w:rPr>
        <w:t>nghệ</w:t>
      </w:r>
      <w:r>
        <w:rPr>
          <w:rFonts w:hint="default" w:ascii="Times New Roman" w:hAnsi="Times New Roman" w:cs="Times New Roman"/>
          <w:spacing w:val="-6"/>
          <w:sz w:val="26"/>
        </w:rPr>
        <w:t xml:space="preserve"> </w:t>
      </w:r>
      <w:r>
        <w:rPr>
          <w:rFonts w:hint="default" w:ascii="Times New Roman" w:hAnsi="Times New Roman" w:cs="Times New Roman"/>
          <w:sz w:val="26"/>
        </w:rPr>
        <w:t>DevOps</w:t>
      </w:r>
      <w:r>
        <w:rPr>
          <w:rFonts w:hint="default" w:ascii="Times New Roman" w:hAnsi="Times New Roman" w:cs="Times New Roman"/>
          <w:spacing w:val="-6"/>
          <w:sz w:val="26"/>
        </w:rPr>
        <w:t xml:space="preserve"> </w:t>
      </w:r>
      <w:r>
        <w:rPr>
          <w:rFonts w:hint="default" w:ascii="Times New Roman" w:hAnsi="Times New Roman" w:cs="Times New Roman"/>
          <w:sz w:val="26"/>
        </w:rPr>
        <w:t>và</w:t>
      </w:r>
      <w:r>
        <w:rPr>
          <w:rFonts w:hint="default" w:ascii="Times New Roman" w:hAnsi="Times New Roman" w:cs="Times New Roman"/>
          <w:spacing w:val="-6"/>
          <w:sz w:val="26"/>
        </w:rPr>
        <w:t xml:space="preserve"> </w:t>
      </w:r>
      <w:r>
        <w:rPr>
          <w:rFonts w:hint="default" w:ascii="Times New Roman" w:hAnsi="Times New Roman" w:cs="Times New Roman"/>
          <w:sz w:val="26"/>
        </w:rPr>
        <w:t>ứng</w:t>
      </w:r>
      <w:r>
        <w:rPr>
          <w:rFonts w:hint="default" w:ascii="Times New Roman" w:hAnsi="Times New Roman" w:cs="Times New Roman"/>
          <w:spacing w:val="-6"/>
          <w:sz w:val="26"/>
        </w:rPr>
        <w:t xml:space="preserve"> </w:t>
      </w:r>
      <w:r>
        <w:rPr>
          <w:rFonts w:hint="default" w:ascii="Times New Roman" w:hAnsi="Times New Roman" w:cs="Times New Roman"/>
          <w:spacing w:val="-4"/>
          <w:sz w:val="26"/>
        </w:rPr>
        <w:t>dụng</w:t>
      </w:r>
    </w:p>
    <w:p w14:paraId="65C7D930">
      <w:pPr>
        <w:spacing w:before="119"/>
        <w:ind w:left="708"/>
        <w:rPr>
          <w:rFonts w:hint="default" w:ascii="Times New Roman" w:hAnsi="Times New Roman" w:cs="Times New Roman"/>
          <w:sz w:val="26"/>
          <w:lang w:val="en-US"/>
        </w:rPr>
      </w:pPr>
      <w:r>
        <w:rPr>
          <w:rFonts w:hint="default" w:ascii="Times New Roman" w:hAnsi="Times New Roman" w:cs="Times New Roman"/>
          <w:b/>
          <w:sz w:val="26"/>
        </w:rPr>
        <w:t>Lớp:</w:t>
      </w:r>
      <w:r>
        <w:rPr>
          <w:rFonts w:hint="default" w:ascii="Times New Roman" w:hAnsi="Times New Roman" w:cs="Times New Roman"/>
          <w:b/>
          <w:spacing w:val="-7"/>
          <w:sz w:val="26"/>
        </w:rPr>
        <w:t xml:space="preserve"> </w:t>
      </w:r>
      <w:r>
        <w:rPr>
          <w:rFonts w:hint="default" w:ascii="Times New Roman" w:hAnsi="Times New Roman" w:cs="Times New Roman"/>
          <w:b/>
          <w:spacing w:val="-7"/>
          <w:sz w:val="26"/>
          <w:lang w:val="en-US"/>
        </w:rPr>
        <w:t>NT548.P21</w:t>
      </w:r>
    </w:p>
    <w:p w14:paraId="3656B9AB">
      <w:pPr>
        <w:pStyle w:val="7"/>
        <w:spacing w:before="240"/>
        <w:rPr>
          <w:rFonts w:hint="default" w:ascii="Times New Roman" w:hAnsi="Times New Roman" w:cs="Times New Roman"/>
        </w:rPr>
      </w:pPr>
    </w:p>
    <w:p w14:paraId="0A5E615A">
      <w:pPr>
        <w:ind w:left="708"/>
        <w:rPr>
          <w:rFonts w:hint="default" w:ascii="Times New Roman" w:hAnsi="Times New Roman" w:cs="Times New Roman"/>
          <w:b/>
          <w:sz w:val="26"/>
        </w:rPr>
      </w:pPr>
      <w:r>
        <w:rPr>
          <w:rFonts w:hint="default" w:ascii="Times New Roman" w:hAnsi="Times New Roman" w:cs="Times New Roman"/>
          <w:b/>
          <w:sz w:val="26"/>
        </w:rPr>
        <mc:AlternateContent>
          <mc:Choice Requires="wps">
            <w:drawing>
              <wp:anchor distT="0" distB="0" distL="0" distR="0" simplePos="0" relativeHeight="251665408" behindDoc="1" locked="0" layoutInCell="1" allowOverlap="1">
                <wp:simplePos x="0" y="0"/>
                <wp:positionH relativeFrom="page">
                  <wp:posOffset>616585</wp:posOffset>
                </wp:positionH>
                <wp:positionV relativeFrom="paragraph">
                  <wp:posOffset>310515</wp:posOffset>
                </wp:positionV>
                <wp:extent cx="3847465" cy="1690370"/>
                <wp:effectExtent l="0" t="0" r="0" b="0"/>
                <wp:wrapTopAndBottom/>
                <wp:docPr id="24" name="Textbox 24"/>
                <wp:cNvGraphicFramePr/>
                <a:graphic xmlns:a="http://schemas.openxmlformats.org/drawingml/2006/main">
                  <a:graphicData uri="http://schemas.microsoft.com/office/word/2010/wordprocessingShape">
                    <wps:wsp>
                      <wps:cNvSpPr txBox="1"/>
                      <wps:spPr>
                        <a:xfrm>
                          <a:off x="0" y="0"/>
                          <a:ext cx="3847465" cy="1690370"/>
                        </a:xfrm>
                        <a:prstGeom prst="rect">
                          <a:avLst/>
                        </a:prstGeom>
                      </wps:spPr>
                      <wps:txbx>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4"/>
                              <w:gridCol w:w="2941"/>
                              <w:gridCol w:w="2018"/>
                            </w:tblGrid>
                            <w:tr w14:paraId="7E74A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754" w:type="dxa"/>
                                  <w:shd w:val="clear" w:color="auto" w:fill="FFAB91"/>
                                  <w:vAlign w:val="center"/>
                                </w:tcPr>
                                <w:p w14:paraId="1164CDE7">
                                  <w:pPr>
                                    <w:pStyle w:val="10"/>
                                    <w:spacing w:line="317" w:lineRule="exact"/>
                                    <w:ind w:left="10"/>
                                    <w:jc w:val="center"/>
                                    <w:rPr>
                                      <w:rFonts w:ascii="Times New Roman" w:hAnsi="Times New Roman" w:cs="Times New Roman"/>
                                      <w:b/>
                                      <w:sz w:val="26"/>
                                    </w:rPr>
                                  </w:pPr>
                                  <w:r>
                                    <w:rPr>
                                      <w:rFonts w:ascii="Times New Roman" w:hAnsi="Times New Roman" w:cs="Times New Roman"/>
                                      <w:b/>
                                      <w:spacing w:val="-5"/>
                                      <w:sz w:val="26"/>
                                    </w:rPr>
                                    <w:t>STT</w:t>
                                  </w:r>
                                </w:p>
                              </w:tc>
                              <w:tc>
                                <w:tcPr>
                                  <w:tcW w:w="2941" w:type="dxa"/>
                                  <w:shd w:val="clear" w:color="auto" w:fill="FFAB91"/>
                                  <w:vAlign w:val="center"/>
                                </w:tcPr>
                                <w:p w14:paraId="5642479B">
                                  <w:pPr>
                                    <w:pStyle w:val="10"/>
                                    <w:spacing w:line="317" w:lineRule="exact"/>
                                    <w:ind w:left="110"/>
                                    <w:jc w:val="center"/>
                                    <w:rPr>
                                      <w:rFonts w:ascii="Times New Roman" w:hAnsi="Times New Roman" w:cs="Times New Roman"/>
                                      <w:b/>
                                      <w:sz w:val="26"/>
                                    </w:rPr>
                                  </w:pPr>
                                  <w:r>
                                    <w:rPr>
                                      <w:rFonts w:ascii="Times New Roman" w:hAnsi="Times New Roman" w:cs="Times New Roman"/>
                                      <w:b/>
                                      <w:sz w:val="26"/>
                                    </w:rPr>
                                    <w:t>Họ</w:t>
                                  </w:r>
                                  <w:r>
                                    <w:rPr>
                                      <w:rFonts w:ascii="Times New Roman" w:hAnsi="Times New Roman" w:cs="Times New Roman"/>
                                      <w:b/>
                                      <w:spacing w:val="-5"/>
                                      <w:sz w:val="26"/>
                                    </w:rPr>
                                    <w:t xml:space="preserve"> </w:t>
                                  </w:r>
                                  <w:r>
                                    <w:rPr>
                                      <w:rFonts w:ascii="Times New Roman" w:hAnsi="Times New Roman" w:cs="Times New Roman"/>
                                      <w:b/>
                                      <w:sz w:val="26"/>
                                    </w:rPr>
                                    <w:t>và</w:t>
                                  </w:r>
                                  <w:r>
                                    <w:rPr>
                                      <w:rFonts w:ascii="Times New Roman" w:hAnsi="Times New Roman" w:cs="Times New Roman"/>
                                      <w:b/>
                                      <w:spacing w:val="-3"/>
                                      <w:sz w:val="26"/>
                                    </w:rPr>
                                    <w:t xml:space="preserve"> </w:t>
                                  </w:r>
                                  <w:r>
                                    <w:rPr>
                                      <w:rFonts w:ascii="Times New Roman" w:hAnsi="Times New Roman" w:cs="Times New Roman"/>
                                      <w:b/>
                                      <w:spacing w:val="-5"/>
                                      <w:sz w:val="26"/>
                                    </w:rPr>
                                    <w:t>tên</w:t>
                                  </w:r>
                                </w:p>
                              </w:tc>
                              <w:tc>
                                <w:tcPr>
                                  <w:tcW w:w="2018" w:type="dxa"/>
                                  <w:shd w:val="clear" w:color="auto" w:fill="FFAB91"/>
                                  <w:vAlign w:val="center"/>
                                </w:tcPr>
                                <w:p w14:paraId="35576CA8">
                                  <w:pPr>
                                    <w:pStyle w:val="10"/>
                                    <w:spacing w:line="317" w:lineRule="exact"/>
                                    <w:ind w:left="9"/>
                                    <w:jc w:val="center"/>
                                    <w:rPr>
                                      <w:rFonts w:ascii="Times New Roman" w:hAnsi="Times New Roman" w:cs="Times New Roman"/>
                                      <w:b/>
                                      <w:sz w:val="26"/>
                                    </w:rPr>
                                  </w:pPr>
                                  <w:r>
                                    <w:rPr>
                                      <w:rFonts w:ascii="Times New Roman" w:hAnsi="Times New Roman" w:cs="Times New Roman"/>
                                      <w:b/>
                                      <w:spacing w:val="-4"/>
                                      <w:sz w:val="26"/>
                                    </w:rPr>
                                    <w:t>MSSV</w:t>
                                  </w:r>
                                </w:p>
                              </w:tc>
                            </w:tr>
                            <w:tr w14:paraId="08943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754" w:type="dxa"/>
                                  <w:vAlign w:val="center"/>
                                </w:tcPr>
                                <w:p w14:paraId="649841BE">
                                  <w:pPr>
                                    <w:pStyle w:val="10"/>
                                    <w:spacing w:before="2"/>
                                    <w:ind w:left="10" w:right="3"/>
                                    <w:jc w:val="center"/>
                                    <w:rPr>
                                      <w:rFonts w:ascii="Times New Roman" w:hAnsi="Times New Roman" w:cs="Times New Roman"/>
                                      <w:sz w:val="26"/>
                                    </w:rPr>
                                  </w:pPr>
                                  <w:r>
                                    <w:rPr>
                                      <w:rFonts w:ascii="Times New Roman" w:hAnsi="Times New Roman" w:cs="Times New Roman"/>
                                      <w:spacing w:val="-10"/>
                                      <w:sz w:val="26"/>
                                    </w:rPr>
                                    <w:t>1</w:t>
                                  </w:r>
                                </w:p>
                              </w:tc>
                              <w:tc>
                                <w:tcPr>
                                  <w:tcW w:w="2941" w:type="dxa"/>
                                  <w:vAlign w:val="center"/>
                                </w:tcPr>
                                <w:p w14:paraId="2B6BC34A">
                                  <w:pPr>
                                    <w:pStyle w:val="10"/>
                                    <w:spacing w:before="2"/>
                                    <w:ind w:left="115"/>
                                    <w:jc w:val="center"/>
                                    <w:rPr>
                                      <w:rFonts w:ascii="Times New Roman" w:hAnsi="Times New Roman" w:cs="Times New Roman"/>
                                      <w:sz w:val="26"/>
                                      <w:lang w:val="en-US"/>
                                    </w:rPr>
                                  </w:pPr>
                                  <w:r>
                                    <w:rPr>
                                      <w:rFonts w:ascii="Times New Roman" w:hAnsi="Times New Roman" w:cs="Times New Roman"/>
                                      <w:sz w:val="26"/>
                                      <w:lang w:val="en-US"/>
                                    </w:rPr>
                                    <w:t>Tô Công Quân</w:t>
                                  </w:r>
                                </w:p>
                              </w:tc>
                              <w:tc>
                                <w:tcPr>
                                  <w:tcW w:w="2018" w:type="dxa"/>
                                  <w:vAlign w:val="center"/>
                                </w:tcPr>
                                <w:p w14:paraId="4AC84651">
                                  <w:pPr>
                                    <w:pStyle w:val="10"/>
                                    <w:jc w:val="center"/>
                                    <w:rPr>
                                      <w:rFonts w:ascii="Times New Roman" w:hAnsi="Times New Roman" w:cs="Times New Roman"/>
                                      <w:sz w:val="26"/>
                                      <w:lang w:val="en-US"/>
                                    </w:rPr>
                                  </w:pPr>
                                  <w:r>
                                    <w:rPr>
                                      <w:rFonts w:ascii="Times New Roman" w:hAnsi="Times New Roman" w:cs="Times New Roman"/>
                                      <w:sz w:val="26"/>
                                      <w:lang w:val="en-US"/>
                                    </w:rPr>
                                    <w:t>22521190</w:t>
                                  </w:r>
                                </w:p>
                              </w:tc>
                            </w:tr>
                            <w:tr w14:paraId="26A28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vAlign w:val="center"/>
                                </w:tcPr>
                                <w:p w14:paraId="78E884CA">
                                  <w:pPr>
                                    <w:pStyle w:val="10"/>
                                    <w:spacing w:line="317" w:lineRule="exact"/>
                                    <w:ind w:left="10" w:right="3"/>
                                    <w:jc w:val="center"/>
                                    <w:rPr>
                                      <w:rFonts w:ascii="Times New Roman" w:hAnsi="Times New Roman" w:cs="Times New Roman"/>
                                      <w:sz w:val="26"/>
                                    </w:rPr>
                                  </w:pPr>
                                  <w:r>
                                    <w:rPr>
                                      <w:rFonts w:ascii="Times New Roman" w:hAnsi="Times New Roman" w:cs="Times New Roman"/>
                                      <w:spacing w:val="-10"/>
                                      <w:sz w:val="26"/>
                                    </w:rPr>
                                    <w:t>2</w:t>
                                  </w:r>
                                </w:p>
                              </w:tc>
                              <w:tc>
                                <w:tcPr>
                                  <w:tcW w:w="2941" w:type="dxa"/>
                                  <w:vAlign w:val="center"/>
                                </w:tcPr>
                                <w:p w14:paraId="2DED7702">
                                  <w:pPr>
                                    <w:pStyle w:val="10"/>
                                    <w:jc w:val="center"/>
                                    <w:rPr>
                                      <w:rFonts w:ascii="Times New Roman" w:hAnsi="Times New Roman" w:cs="Times New Roman"/>
                                      <w:sz w:val="26"/>
                                      <w:lang w:val="en-US"/>
                                    </w:rPr>
                                  </w:pPr>
                                  <w:r>
                                    <w:rPr>
                                      <w:rFonts w:ascii="Times New Roman" w:hAnsi="Times New Roman" w:cs="Times New Roman"/>
                                      <w:sz w:val="26"/>
                                      <w:lang w:val="en-US"/>
                                    </w:rPr>
                                    <w:t>Nguyễn Đặng Khánh Quốc</w:t>
                                  </w:r>
                                </w:p>
                              </w:tc>
                              <w:tc>
                                <w:tcPr>
                                  <w:tcW w:w="2018" w:type="dxa"/>
                                  <w:vAlign w:val="center"/>
                                </w:tcPr>
                                <w:p w14:paraId="1DD33344">
                                  <w:pPr>
                                    <w:pStyle w:val="10"/>
                                    <w:jc w:val="center"/>
                                    <w:rPr>
                                      <w:rFonts w:ascii="Times New Roman" w:hAnsi="Times New Roman" w:cs="Times New Roman"/>
                                      <w:sz w:val="26"/>
                                      <w:lang w:val="en-US"/>
                                    </w:rPr>
                                  </w:pPr>
                                  <w:r>
                                    <w:rPr>
                                      <w:rFonts w:ascii="Times New Roman" w:hAnsi="Times New Roman" w:cs="Times New Roman"/>
                                      <w:sz w:val="26"/>
                                      <w:lang w:val="en-US"/>
                                    </w:rPr>
                                    <w:t>22521212</w:t>
                                  </w:r>
                                </w:p>
                              </w:tc>
                            </w:tr>
                            <w:tr w14:paraId="0F190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754" w:type="dxa"/>
                                  <w:vAlign w:val="center"/>
                                </w:tcPr>
                                <w:p w14:paraId="7A036E3D">
                                  <w:pPr>
                                    <w:pStyle w:val="10"/>
                                    <w:spacing w:line="317" w:lineRule="exact"/>
                                    <w:ind w:left="10" w:right="3"/>
                                    <w:jc w:val="center"/>
                                    <w:rPr>
                                      <w:rFonts w:ascii="Times New Roman" w:hAnsi="Times New Roman" w:cs="Times New Roman"/>
                                      <w:sz w:val="26"/>
                                    </w:rPr>
                                  </w:pPr>
                                  <w:r>
                                    <w:rPr>
                                      <w:rFonts w:ascii="Times New Roman" w:hAnsi="Times New Roman" w:cs="Times New Roman"/>
                                      <w:spacing w:val="-10"/>
                                      <w:sz w:val="26"/>
                                    </w:rPr>
                                    <w:t>3</w:t>
                                  </w:r>
                                </w:p>
                              </w:tc>
                              <w:tc>
                                <w:tcPr>
                                  <w:tcW w:w="2941" w:type="dxa"/>
                                  <w:vAlign w:val="center"/>
                                </w:tcPr>
                                <w:p w14:paraId="0C916218">
                                  <w:pPr>
                                    <w:pStyle w:val="10"/>
                                    <w:jc w:val="center"/>
                                    <w:rPr>
                                      <w:rFonts w:ascii="Times New Roman" w:hAnsi="Times New Roman" w:cs="Times New Roman"/>
                                      <w:sz w:val="26"/>
                                      <w:lang w:val="en-US"/>
                                    </w:rPr>
                                  </w:pPr>
                                  <w:r>
                                    <w:rPr>
                                      <w:rFonts w:ascii="Times New Roman" w:hAnsi="Times New Roman" w:cs="Times New Roman"/>
                                      <w:sz w:val="26"/>
                                      <w:lang w:val="en-US"/>
                                    </w:rPr>
                                    <w:t>Lê Gia Hoàng Thiện</w:t>
                                  </w:r>
                                </w:p>
                              </w:tc>
                              <w:tc>
                                <w:tcPr>
                                  <w:tcW w:w="2018" w:type="dxa"/>
                                  <w:vAlign w:val="center"/>
                                </w:tcPr>
                                <w:p w14:paraId="4F2E190D">
                                  <w:pPr>
                                    <w:pStyle w:val="10"/>
                                    <w:jc w:val="center"/>
                                    <w:rPr>
                                      <w:rFonts w:ascii="Times New Roman" w:hAnsi="Times New Roman" w:cs="Times New Roman"/>
                                      <w:sz w:val="26"/>
                                      <w:lang w:val="en-US"/>
                                    </w:rPr>
                                  </w:pPr>
                                  <w:r>
                                    <w:rPr>
                                      <w:rFonts w:ascii="Times New Roman" w:hAnsi="Times New Roman" w:cs="Times New Roman"/>
                                      <w:sz w:val="26"/>
                                      <w:lang w:val="en-US"/>
                                    </w:rPr>
                                    <w:t>22521387</w:t>
                                  </w:r>
                                </w:p>
                              </w:tc>
                            </w:tr>
                            <w:tr w14:paraId="554F0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754" w:type="dxa"/>
                                  <w:vAlign w:val="center"/>
                                </w:tcPr>
                                <w:p w14:paraId="2598DEE6">
                                  <w:pPr>
                                    <w:pStyle w:val="10"/>
                                    <w:spacing w:line="317" w:lineRule="exact"/>
                                    <w:ind w:left="10" w:right="3"/>
                                    <w:jc w:val="center"/>
                                    <w:rPr>
                                      <w:rFonts w:ascii="Times New Roman" w:hAnsi="Times New Roman" w:cs="Times New Roman"/>
                                      <w:spacing w:val="-10"/>
                                      <w:sz w:val="26"/>
                                      <w:lang w:val="en-US"/>
                                    </w:rPr>
                                  </w:pPr>
                                  <w:r>
                                    <w:rPr>
                                      <w:rFonts w:ascii="Times New Roman" w:hAnsi="Times New Roman" w:cs="Times New Roman"/>
                                      <w:spacing w:val="-10"/>
                                      <w:sz w:val="26"/>
                                      <w:lang w:val="en-US"/>
                                    </w:rPr>
                                    <w:t>4</w:t>
                                  </w:r>
                                </w:p>
                              </w:tc>
                              <w:tc>
                                <w:tcPr>
                                  <w:tcW w:w="2941" w:type="dxa"/>
                                  <w:vAlign w:val="center"/>
                                </w:tcPr>
                                <w:p w14:paraId="6386155A">
                                  <w:pPr>
                                    <w:pStyle w:val="10"/>
                                    <w:jc w:val="center"/>
                                    <w:rPr>
                                      <w:rFonts w:ascii="Times New Roman" w:hAnsi="Times New Roman" w:cs="Times New Roman"/>
                                      <w:sz w:val="26"/>
                                      <w:lang w:val="en-US"/>
                                    </w:rPr>
                                  </w:pPr>
                                  <w:r>
                                    <w:rPr>
                                      <w:rFonts w:ascii="Times New Roman" w:hAnsi="Times New Roman" w:cs="Times New Roman"/>
                                      <w:sz w:val="26"/>
                                      <w:lang w:val="en-US"/>
                                    </w:rPr>
                                    <w:t>Phạm Thị Thanh Vinh</w:t>
                                  </w:r>
                                </w:p>
                              </w:tc>
                              <w:tc>
                                <w:tcPr>
                                  <w:tcW w:w="2018" w:type="dxa"/>
                                  <w:vAlign w:val="center"/>
                                </w:tcPr>
                                <w:p w14:paraId="0EF5C4B1">
                                  <w:pPr>
                                    <w:pStyle w:val="10"/>
                                    <w:jc w:val="center"/>
                                    <w:rPr>
                                      <w:rFonts w:ascii="Times New Roman" w:hAnsi="Times New Roman" w:cs="Times New Roman"/>
                                      <w:sz w:val="26"/>
                                      <w:lang w:val="en-US"/>
                                    </w:rPr>
                                  </w:pPr>
                                  <w:r>
                                    <w:rPr>
                                      <w:rFonts w:ascii="Times New Roman" w:hAnsi="Times New Roman" w:cs="Times New Roman"/>
                                      <w:sz w:val="26"/>
                                      <w:lang w:val="en-US"/>
                                    </w:rPr>
                                    <w:t>22521680</w:t>
                                  </w:r>
                                </w:p>
                              </w:tc>
                            </w:tr>
                          </w:tbl>
                          <w:p w14:paraId="45FB0818">
                            <w:pPr>
                              <w:pStyle w:val="7"/>
                            </w:pPr>
                          </w:p>
                        </w:txbxContent>
                      </wps:txbx>
                      <wps:bodyPr wrap="square" lIns="0" tIns="0" rIns="0" bIns="0" rtlCol="0">
                        <a:noAutofit/>
                      </wps:bodyPr>
                    </wps:wsp>
                  </a:graphicData>
                </a:graphic>
              </wp:anchor>
            </w:drawing>
          </mc:Choice>
          <mc:Fallback>
            <w:pict>
              <v:shape id="Textbox 24" o:spid="_x0000_s1026" o:spt="202" type="#_x0000_t202" style="position:absolute;left:0pt;margin-left:48.55pt;margin-top:24.45pt;height:133.1pt;width:302.95pt;mso-position-horizontal-relative:page;mso-wrap-distance-bottom:0pt;mso-wrap-distance-top:0pt;z-index:-251651072;mso-width-relative:page;mso-height-relative:page;" filled="f" stroked="f" coordsize="21600,21600" o:gfxdata="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Fh8cPZAAAACQEAAA8AAAAAAAAAAQAgAAAAIgAAAGRycy9kb3ducmV2LnhtbFBLAQIUABQA&#10;AAAIAIdO4kC+jy+/tgEAAHcDAAAOAAAAAAAAAAEAIAAAACgBAABkcnMvZTJvRG9jLnhtbFBLBQYA&#10;AAAABgAGAFkBAABQBQAAAAA=&#10;">
                <v:fill on="f" focussize="0,0"/>
                <v:stroke on="f"/>
                <v:imagedata o:title=""/>
                <o:lock v:ext="edit" aspectratio="f"/>
                <v:textbox inset="0mm,0mm,0mm,0mm">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4"/>
                        <w:gridCol w:w="2941"/>
                        <w:gridCol w:w="2018"/>
                      </w:tblGrid>
                      <w:tr w14:paraId="7E74A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754" w:type="dxa"/>
                            <w:shd w:val="clear" w:color="auto" w:fill="FFAB91"/>
                            <w:vAlign w:val="center"/>
                          </w:tcPr>
                          <w:p w14:paraId="1164CDE7">
                            <w:pPr>
                              <w:pStyle w:val="10"/>
                              <w:spacing w:line="317" w:lineRule="exact"/>
                              <w:ind w:left="10"/>
                              <w:jc w:val="center"/>
                              <w:rPr>
                                <w:rFonts w:ascii="Times New Roman" w:hAnsi="Times New Roman" w:cs="Times New Roman"/>
                                <w:b/>
                                <w:sz w:val="26"/>
                              </w:rPr>
                            </w:pPr>
                            <w:r>
                              <w:rPr>
                                <w:rFonts w:ascii="Times New Roman" w:hAnsi="Times New Roman" w:cs="Times New Roman"/>
                                <w:b/>
                                <w:spacing w:val="-5"/>
                                <w:sz w:val="26"/>
                              </w:rPr>
                              <w:t>STT</w:t>
                            </w:r>
                          </w:p>
                        </w:tc>
                        <w:tc>
                          <w:tcPr>
                            <w:tcW w:w="2941" w:type="dxa"/>
                            <w:shd w:val="clear" w:color="auto" w:fill="FFAB91"/>
                            <w:vAlign w:val="center"/>
                          </w:tcPr>
                          <w:p w14:paraId="5642479B">
                            <w:pPr>
                              <w:pStyle w:val="10"/>
                              <w:spacing w:line="317" w:lineRule="exact"/>
                              <w:ind w:left="110"/>
                              <w:jc w:val="center"/>
                              <w:rPr>
                                <w:rFonts w:ascii="Times New Roman" w:hAnsi="Times New Roman" w:cs="Times New Roman"/>
                                <w:b/>
                                <w:sz w:val="26"/>
                              </w:rPr>
                            </w:pPr>
                            <w:r>
                              <w:rPr>
                                <w:rFonts w:ascii="Times New Roman" w:hAnsi="Times New Roman" w:cs="Times New Roman"/>
                                <w:b/>
                                <w:sz w:val="26"/>
                              </w:rPr>
                              <w:t>Họ</w:t>
                            </w:r>
                            <w:r>
                              <w:rPr>
                                <w:rFonts w:ascii="Times New Roman" w:hAnsi="Times New Roman" w:cs="Times New Roman"/>
                                <w:b/>
                                <w:spacing w:val="-5"/>
                                <w:sz w:val="26"/>
                              </w:rPr>
                              <w:t xml:space="preserve"> </w:t>
                            </w:r>
                            <w:r>
                              <w:rPr>
                                <w:rFonts w:ascii="Times New Roman" w:hAnsi="Times New Roman" w:cs="Times New Roman"/>
                                <w:b/>
                                <w:sz w:val="26"/>
                              </w:rPr>
                              <w:t>và</w:t>
                            </w:r>
                            <w:r>
                              <w:rPr>
                                <w:rFonts w:ascii="Times New Roman" w:hAnsi="Times New Roman" w:cs="Times New Roman"/>
                                <w:b/>
                                <w:spacing w:val="-3"/>
                                <w:sz w:val="26"/>
                              </w:rPr>
                              <w:t xml:space="preserve"> </w:t>
                            </w:r>
                            <w:r>
                              <w:rPr>
                                <w:rFonts w:ascii="Times New Roman" w:hAnsi="Times New Roman" w:cs="Times New Roman"/>
                                <w:b/>
                                <w:spacing w:val="-5"/>
                                <w:sz w:val="26"/>
                              </w:rPr>
                              <w:t>tên</w:t>
                            </w:r>
                          </w:p>
                        </w:tc>
                        <w:tc>
                          <w:tcPr>
                            <w:tcW w:w="2018" w:type="dxa"/>
                            <w:shd w:val="clear" w:color="auto" w:fill="FFAB91"/>
                            <w:vAlign w:val="center"/>
                          </w:tcPr>
                          <w:p w14:paraId="35576CA8">
                            <w:pPr>
                              <w:pStyle w:val="10"/>
                              <w:spacing w:line="317" w:lineRule="exact"/>
                              <w:ind w:left="9"/>
                              <w:jc w:val="center"/>
                              <w:rPr>
                                <w:rFonts w:ascii="Times New Roman" w:hAnsi="Times New Roman" w:cs="Times New Roman"/>
                                <w:b/>
                                <w:sz w:val="26"/>
                              </w:rPr>
                            </w:pPr>
                            <w:r>
                              <w:rPr>
                                <w:rFonts w:ascii="Times New Roman" w:hAnsi="Times New Roman" w:cs="Times New Roman"/>
                                <w:b/>
                                <w:spacing w:val="-4"/>
                                <w:sz w:val="26"/>
                              </w:rPr>
                              <w:t>MSSV</w:t>
                            </w:r>
                          </w:p>
                        </w:tc>
                      </w:tr>
                      <w:tr w14:paraId="08943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754" w:type="dxa"/>
                            <w:vAlign w:val="center"/>
                          </w:tcPr>
                          <w:p w14:paraId="649841BE">
                            <w:pPr>
                              <w:pStyle w:val="10"/>
                              <w:spacing w:before="2"/>
                              <w:ind w:left="10" w:right="3"/>
                              <w:jc w:val="center"/>
                              <w:rPr>
                                <w:rFonts w:ascii="Times New Roman" w:hAnsi="Times New Roman" w:cs="Times New Roman"/>
                                <w:sz w:val="26"/>
                              </w:rPr>
                            </w:pPr>
                            <w:r>
                              <w:rPr>
                                <w:rFonts w:ascii="Times New Roman" w:hAnsi="Times New Roman" w:cs="Times New Roman"/>
                                <w:spacing w:val="-10"/>
                                <w:sz w:val="26"/>
                              </w:rPr>
                              <w:t>1</w:t>
                            </w:r>
                          </w:p>
                        </w:tc>
                        <w:tc>
                          <w:tcPr>
                            <w:tcW w:w="2941" w:type="dxa"/>
                            <w:vAlign w:val="center"/>
                          </w:tcPr>
                          <w:p w14:paraId="2B6BC34A">
                            <w:pPr>
                              <w:pStyle w:val="10"/>
                              <w:spacing w:before="2"/>
                              <w:ind w:left="115"/>
                              <w:jc w:val="center"/>
                              <w:rPr>
                                <w:rFonts w:ascii="Times New Roman" w:hAnsi="Times New Roman" w:cs="Times New Roman"/>
                                <w:sz w:val="26"/>
                                <w:lang w:val="en-US"/>
                              </w:rPr>
                            </w:pPr>
                            <w:r>
                              <w:rPr>
                                <w:rFonts w:ascii="Times New Roman" w:hAnsi="Times New Roman" w:cs="Times New Roman"/>
                                <w:sz w:val="26"/>
                                <w:lang w:val="en-US"/>
                              </w:rPr>
                              <w:t>Tô Công Quân</w:t>
                            </w:r>
                          </w:p>
                        </w:tc>
                        <w:tc>
                          <w:tcPr>
                            <w:tcW w:w="2018" w:type="dxa"/>
                            <w:vAlign w:val="center"/>
                          </w:tcPr>
                          <w:p w14:paraId="4AC84651">
                            <w:pPr>
                              <w:pStyle w:val="10"/>
                              <w:jc w:val="center"/>
                              <w:rPr>
                                <w:rFonts w:ascii="Times New Roman" w:hAnsi="Times New Roman" w:cs="Times New Roman"/>
                                <w:sz w:val="26"/>
                                <w:lang w:val="en-US"/>
                              </w:rPr>
                            </w:pPr>
                            <w:r>
                              <w:rPr>
                                <w:rFonts w:ascii="Times New Roman" w:hAnsi="Times New Roman" w:cs="Times New Roman"/>
                                <w:sz w:val="26"/>
                                <w:lang w:val="en-US"/>
                              </w:rPr>
                              <w:t>22521190</w:t>
                            </w:r>
                          </w:p>
                        </w:tc>
                      </w:tr>
                      <w:tr w14:paraId="26A28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trPr>
                        <w:tc>
                          <w:tcPr>
                            <w:tcW w:w="754" w:type="dxa"/>
                            <w:vAlign w:val="center"/>
                          </w:tcPr>
                          <w:p w14:paraId="78E884CA">
                            <w:pPr>
                              <w:pStyle w:val="10"/>
                              <w:spacing w:line="317" w:lineRule="exact"/>
                              <w:ind w:left="10" w:right="3"/>
                              <w:jc w:val="center"/>
                              <w:rPr>
                                <w:rFonts w:ascii="Times New Roman" w:hAnsi="Times New Roman" w:cs="Times New Roman"/>
                                <w:sz w:val="26"/>
                              </w:rPr>
                            </w:pPr>
                            <w:r>
                              <w:rPr>
                                <w:rFonts w:ascii="Times New Roman" w:hAnsi="Times New Roman" w:cs="Times New Roman"/>
                                <w:spacing w:val="-10"/>
                                <w:sz w:val="26"/>
                              </w:rPr>
                              <w:t>2</w:t>
                            </w:r>
                          </w:p>
                        </w:tc>
                        <w:tc>
                          <w:tcPr>
                            <w:tcW w:w="2941" w:type="dxa"/>
                            <w:vAlign w:val="center"/>
                          </w:tcPr>
                          <w:p w14:paraId="2DED7702">
                            <w:pPr>
                              <w:pStyle w:val="10"/>
                              <w:jc w:val="center"/>
                              <w:rPr>
                                <w:rFonts w:ascii="Times New Roman" w:hAnsi="Times New Roman" w:cs="Times New Roman"/>
                                <w:sz w:val="26"/>
                                <w:lang w:val="en-US"/>
                              </w:rPr>
                            </w:pPr>
                            <w:r>
                              <w:rPr>
                                <w:rFonts w:ascii="Times New Roman" w:hAnsi="Times New Roman" w:cs="Times New Roman"/>
                                <w:sz w:val="26"/>
                                <w:lang w:val="en-US"/>
                              </w:rPr>
                              <w:t>Nguyễn Đặng Khánh Quốc</w:t>
                            </w:r>
                          </w:p>
                        </w:tc>
                        <w:tc>
                          <w:tcPr>
                            <w:tcW w:w="2018" w:type="dxa"/>
                            <w:vAlign w:val="center"/>
                          </w:tcPr>
                          <w:p w14:paraId="1DD33344">
                            <w:pPr>
                              <w:pStyle w:val="10"/>
                              <w:jc w:val="center"/>
                              <w:rPr>
                                <w:rFonts w:ascii="Times New Roman" w:hAnsi="Times New Roman" w:cs="Times New Roman"/>
                                <w:sz w:val="26"/>
                                <w:lang w:val="en-US"/>
                              </w:rPr>
                            </w:pPr>
                            <w:r>
                              <w:rPr>
                                <w:rFonts w:ascii="Times New Roman" w:hAnsi="Times New Roman" w:cs="Times New Roman"/>
                                <w:sz w:val="26"/>
                                <w:lang w:val="en-US"/>
                              </w:rPr>
                              <w:t>22521212</w:t>
                            </w:r>
                          </w:p>
                        </w:tc>
                      </w:tr>
                      <w:tr w14:paraId="0F190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754" w:type="dxa"/>
                            <w:vAlign w:val="center"/>
                          </w:tcPr>
                          <w:p w14:paraId="7A036E3D">
                            <w:pPr>
                              <w:pStyle w:val="10"/>
                              <w:spacing w:line="317" w:lineRule="exact"/>
                              <w:ind w:left="10" w:right="3"/>
                              <w:jc w:val="center"/>
                              <w:rPr>
                                <w:rFonts w:ascii="Times New Roman" w:hAnsi="Times New Roman" w:cs="Times New Roman"/>
                                <w:sz w:val="26"/>
                              </w:rPr>
                            </w:pPr>
                            <w:r>
                              <w:rPr>
                                <w:rFonts w:ascii="Times New Roman" w:hAnsi="Times New Roman" w:cs="Times New Roman"/>
                                <w:spacing w:val="-10"/>
                                <w:sz w:val="26"/>
                              </w:rPr>
                              <w:t>3</w:t>
                            </w:r>
                          </w:p>
                        </w:tc>
                        <w:tc>
                          <w:tcPr>
                            <w:tcW w:w="2941" w:type="dxa"/>
                            <w:vAlign w:val="center"/>
                          </w:tcPr>
                          <w:p w14:paraId="0C916218">
                            <w:pPr>
                              <w:pStyle w:val="10"/>
                              <w:jc w:val="center"/>
                              <w:rPr>
                                <w:rFonts w:ascii="Times New Roman" w:hAnsi="Times New Roman" w:cs="Times New Roman"/>
                                <w:sz w:val="26"/>
                                <w:lang w:val="en-US"/>
                              </w:rPr>
                            </w:pPr>
                            <w:r>
                              <w:rPr>
                                <w:rFonts w:ascii="Times New Roman" w:hAnsi="Times New Roman" w:cs="Times New Roman"/>
                                <w:sz w:val="26"/>
                                <w:lang w:val="en-US"/>
                              </w:rPr>
                              <w:t>Lê Gia Hoàng Thiện</w:t>
                            </w:r>
                          </w:p>
                        </w:tc>
                        <w:tc>
                          <w:tcPr>
                            <w:tcW w:w="2018" w:type="dxa"/>
                            <w:vAlign w:val="center"/>
                          </w:tcPr>
                          <w:p w14:paraId="4F2E190D">
                            <w:pPr>
                              <w:pStyle w:val="10"/>
                              <w:jc w:val="center"/>
                              <w:rPr>
                                <w:rFonts w:ascii="Times New Roman" w:hAnsi="Times New Roman" w:cs="Times New Roman"/>
                                <w:sz w:val="26"/>
                                <w:lang w:val="en-US"/>
                              </w:rPr>
                            </w:pPr>
                            <w:r>
                              <w:rPr>
                                <w:rFonts w:ascii="Times New Roman" w:hAnsi="Times New Roman" w:cs="Times New Roman"/>
                                <w:sz w:val="26"/>
                                <w:lang w:val="en-US"/>
                              </w:rPr>
                              <w:t>22521387</w:t>
                            </w:r>
                          </w:p>
                        </w:tc>
                      </w:tr>
                      <w:tr w14:paraId="554F0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754" w:type="dxa"/>
                            <w:vAlign w:val="center"/>
                          </w:tcPr>
                          <w:p w14:paraId="2598DEE6">
                            <w:pPr>
                              <w:pStyle w:val="10"/>
                              <w:spacing w:line="317" w:lineRule="exact"/>
                              <w:ind w:left="10" w:right="3"/>
                              <w:jc w:val="center"/>
                              <w:rPr>
                                <w:rFonts w:ascii="Times New Roman" w:hAnsi="Times New Roman" w:cs="Times New Roman"/>
                                <w:spacing w:val="-10"/>
                                <w:sz w:val="26"/>
                                <w:lang w:val="en-US"/>
                              </w:rPr>
                            </w:pPr>
                            <w:r>
                              <w:rPr>
                                <w:rFonts w:ascii="Times New Roman" w:hAnsi="Times New Roman" w:cs="Times New Roman"/>
                                <w:spacing w:val="-10"/>
                                <w:sz w:val="26"/>
                                <w:lang w:val="en-US"/>
                              </w:rPr>
                              <w:t>4</w:t>
                            </w:r>
                          </w:p>
                        </w:tc>
                        <w:tc>
                          <w:tcPr>
                            <w:tcW w:w="2941" w:type="dxa"/>
                            <w:vAlign w:val="center"/>
                          </w:tcPr>
                          <w:p w14:paraId="6386155A">
                            <w:pPr>
                              <w:pStyle w:val="10"/>
                              <w:jc w:val="center"/>
                              <w:rPr>
                                <w:rFonts w:ascii="Times New Roman" w:hAnsi="Times New Roman" w:cs="Times New Roman"/>
                                <w:sz w:val="26"/>
                                <w:lang w:val="en-US"/>
                              </w:rPr>
                            </w:pPr>
                            <w:r>
                              <w:rPr>
                                <w:rFonts w:ascii="Times New Roman" w:hAnsi="Times New Roman" w:cs="Times New Roman"/>
                                <w:sz w:val="26"/>
                                <w:lang w:val="en-US"/>
                              </w:rPr>
                              <w:t>Phạm Thị Thanh Vinh</w:t>
                            </w:r>
                          </w:p>
                        </w:tc>
                        <w:tc>
                          <w:tcPr>
                            <w:tcW w:w="2018" w:type="dxa"/>
                            <w:vAlign w:val="center"/>
                          </w:tcPr>
                          <w:p w14:paraId="0EF5C4B1">
                            <w:pPr>
                              <w:pStyle w:val="10"/>
                              <w:jc w:val="center"/>
                              <w:rPr>
                                <w:rFonts w:ascii="Times New Roman" w:hAnsi="Times New Roman" w:cs="Times New Roman"/>
                                <w:sz w:val="26"/>
                                <w:lang w:val="en-US"/>
                              </w:rPr>
                            </w:pPr>
                            <w:r>
                              <w:rPr>
                                <w:rFonts w:ascii="Times New Roman" w:hAnsi="Times New Roman" w:cs="Times New Roman"/>
                                <w:sz w:val="26"/>
                                <w:lang w:val="en-US"/>
                              </w:rPr>
                              <w:t>22521680</w:t>
                            </w:r>
                          </w:p>
                        </w:tc>
                      </w:tr>
                    </w:tbl>
                    <w:p w14:paraId="45FB0818">
                      <w:pPr>
                        <w:pStyle w:val="7"/>
                      </w:pPr>
                    </w:p>
                  </w:txbxContent>
                </v:textbox>
                <w10:wrap type="topAndBottom"/>
              </v:shape>
            </w:pict>
          </mc:Fallback>
        </mc:AlternateContent>
      </w:r>
      <w:r>
        <w:rPr>
          <w:rFonts w:hint="default" w:ascii="Times New Roman" w:hAnsi="Times New Roman" w:cs="Times New Roman"/>
          <w:b/>
          <w:sz w:val="26"/>
        </w:rPr>
        <mc:AlternateContent>
          <mc:Choice Requires="wpg">
            <w:drawing>
              <wp:anchor distT="0" distB="0" distL="0" distR="0" simplePos="0" relativeHeight="251666432" behindDoc="1" locked="0" layoutInCell="1" allowOverlap="1">
                <wp:simplePos x="0" y="0"/>
                <wp:positionH relativeFrom="page">
                  <wp:posOffset>5424805</wp:posOffset>
                </wp:positionH>
                <wp:positionV relativeFrom="paragraph">
                  <wp:posOffset>205740</wp:posOffset>
                </wp:positionV>
                <wp:extent cx="1533525" cy="909955"/>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1533525" cy="909955"/>
                          <a:chOff x="0" y="0"/>
                          <a:chExt cx="1533525" cy="909955"/>
                        </a:xfrm>
                      </wpg:grpSpPr>
                      <wps:wsp>
                        <wps:cNvPr id="26" name="Graphic 26"/>
                        <wps:cNvSpPr/>
                        <wps:spPr>
                          <a:xfrm>
                            <a:off x="0" y="283476"/>
                            <a:ext cx="1533525" cy="626745"/>
                          </a:xfrm>
                          <a:custGeom>
                            <a:avLst/>
                            <a:gdLst/>
                            <a:ahLst/>
                            <a:cxnLst/>
                            <a:rect l="l" t="t" r="r" b="b"/>
                            <a:pathLst>
                              <a:path w="1533525" h="626745">
                                <a:moveTo>
                                  <a:pt x="1533385" y="0"/>
                                </a:moveTo>
                                <a:lnTo>
                                  <a:pt x="1527302" y="0"/>
                                </a:lnTo>
                                <a:lnTo>
                                  <a:pt x="1527302" y="6083"/>
                                </a:lnTo>
                                <a:lnTo>
                                  <a:pt x="1527302" y="620255"/>
                                </a:lnTo>
                                <a:lnTo>
                                  <a:pt x="6096" y="620255"/>
                                </a:lnTo>
                                <a:lnTo>
                                  <a:pt x="6096" y="6083"/>
                                </a:lnTo>
                                <a:lnTo>
                                  <a:pt x="1527302" y="6083"/>
                                </a:lnTo>
                                <a:lnTo>
                                  <a:pt x="1527302" y="0"/>
                                </a:lnTo>
                                <a:lnTo>
                                  <a:pt x="6096" y="0"/>
                                </a:lnTo>
                                <a:lnTo>
                                  <a:pt x="0" y="0"/>
                                </a:lnTo>
                                <a:lnTo>
                                  <a:pt x="0" y="6083"/>
                                </a:lnTo>
                                <a:lnTo>
                                  <a:pt x="0" y="620255"/>
                                </a:lnTo>
                                <a:lnTo>
                                  <a:pt x="0" y="626351"/>
                                </a:lnTo>
                                <a:lnTo>
                                  <a:pt x="6096" y="626351"/>
                                </a:lnTo>
                                <a:lnTo>
                                  <a:pt x="1527302" y="626351"/>
                                </a:lnTo>
                                <a:lnTo>
                                  <a:pt x="1533385" y="626351"/>
                                </a:lnTo>
                                <a:lnTo>
                                  <a:pt x="1533385" y="620255"/>
                                </a:lnTo>
                                <a:lnTo>
                                  <a:pt x="1533385" y="6083"/>
                                </a:lnTo>
                                <a:lnTo>
                                  <a:pt x="1533385" y="0"/>
                                </a:lnTo>
                                <a:close/>
                              </a:path>
                            </a:pathLst>
                          </a:custGeom>
                          <a:solidFill>
                            <a:srgbClr val="000000"/>
                          </a:solidFill>
                        </wps:spPr>
                        <wps:bodyPr wrap="square" lIns="0" tIns="0" rIns="0" bIns="0" rtlCol="0">
                          <a:noAutofit/>
                        </wps:bodyPr>
                      </wps:wsp>
                      <wps:wsp>
                        <wps:cNvPr id="27" name="Textbox 27"/>
                        <wps:cNvSpPr txBox="1"/>
                        <wps:spPr>
                          <a:xfrm>
                            <a:off x="3048" y="3047"/>
                            <a:ext cx="1527810" cy="283845"/>
                          </a:xfrm>
                          <a:prstGeom prst="rect">
                            <a:avLst/>
                          </a:prstGeom>
                          <a:solidFill>
                            <a:srgbClr val="FFAB91"/>
                          </a:solidFill>
                          <a:ln w="6095">
                            <a:solidFill>
                              <a:srgbClr val="000000"/>
                            </a:solidFill>
                            <a:prstDash val="solid"/>
                          </a:ln>
                        </wps:spPr>
                        <wps:txbx>
                          <w:txbxContent>
                            <w:p w14:paraId="3BE19842">
                              <w:pPr>
                                <w:spacing w:line="317" w:lineRule="exact"/>
                                <w:ind w:left="256"/>
                                <w:rPr>
                                  <w:b/>
                                  <w:color w:val="000000"/>
                                  <w:sz w:val="26"/>
                                </w:rPr>
                              </w:pPr>
                              <w:r>
                                <w:rPr>
                                  <w:b/>
                                  <w:color w:val="000000"/>
                                  <w:sz w:val="26"/>
                                </w:rPr>
                                <w:t>Điểm</w:t>
                              </w:r>
                              <w:r>
                                <w:rPr>
                                  <w:b/>
                                  <w:color w:val="000000"/>
                                  <w:spacing w:val="-5"/>
                                  <w:sz w:val="26"/>
                                </w:rPr>
                                <w:t xml:space="preserve"> </w:t>
                              </w:r>
                              <w:r>
                                <w:rPr>
                                  <w:b/>
                                  <w:color w:val="000000"/>
                                  <w:sz w:val="26"/>
                                </w:rPr>
                                <w:t>tự</w:t>
                              </w:r>
                              <w:r>
                                <w:rPr>
                                  <w:b/>
                                  <w:color w:val="000000"/>
                                  <w:spacing w:val="-4"/>
                                  <w:sz w:val="26"/>
                                </w:rPr>
                                <w:t xml:space="preserve"> </w:t>
                              </w:r>
                              <w:r>
                                <w:rPr>
                                  <w:b/>
                                  <w:color w:val="000000"/>
                                  <w:sz w:val="26"/>
                                </w:rPr>
                                <w:t>đánh</w:t>
                              </w:r>
                              <w:r>
                                <w:rPr>
                                  <w:b/>
                                  <w:color w:val="000000"/>
                                  <w:spacing w:val="-6"/>
                                  <w:sz w:val="26"/>
                                </w:rPr>
                                <w:t xml:space="preserve"> </w:t>
                              </w:r>
                              <w:r>
                                <w:rPr>
                                  <w:b/>
                                  <w:color w:val="000000"/>
                                  <w:spacing w:val="-5"/>
                                  <w:sz w:val="26"/>
                                </w:rPr>
                                <w:t>giá</w:t>
                              </w:r>
                            </w:p>
                          </w:txbxContent>
                        </wps:txbx>
                        <wps:bodyPr wrap="square" lIns="0" tIns="0" rIns="0" bIns="0" rtlCol="0">
                          <a:noAutofit/>
                        </wps:bodyPr>
                      </wps:wsp>
                    </wpg:wgp>
                  </a:graphicData>
                </a:graphic>
              </wp:anchor>
            </w:drawing>
          </mc:Choice>
          <mc:Fallback>
            <w:pict>
              <v:group id="_x0000_s1026" o:spid="_x0000_s1026" o:spt="203" style="position:absolute;left:0pt;margin-left:427.15pt;margin-top:16.2pt;height:71.65pt;width:120.75pt;mso-position-horizontal-relative:page;mso-wrap-distance-bottom:0pt;mso-wrap-distance-top:0pt;z-index:-251650048;mso-width-relative:page;mso-height-relative:page;" coordsize="1533525,909955" o:gfxdata="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">
                <o:lock v:ext="edit" aspectratio="f"/>
                <v:shape id="Graphic 26" o:spid="_x0000_s1026" o:spt="100" style="position:absolute;left:0;top:283476;height:626745;width:1533525;" fillcolor="#000000" filled="t" stroked="f" coordsize="1533525,626745" o:gfxdata="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zlmbvQAA&#10;ANsAAAAPAAAAAAAAAAEAIAAAACIAAABkcnMvZG93bnJldi54bWxQSwECFAAUAAAACACHTuJAMy8F&#10;njsAAAA5AAAAEAAAAAAAAAABACAAAAAMAQAAZHJzL3NoYXBleG1sLnhtbFBLBQYAAAAABgAGAFsB&#10;AAC2AwAAAAA=&#10;" path="m1533385,0l1527302,0,1527302,6083,1527302,620255,6096,620255,6096,6083,1527302,6083,1527302,0,6096,0,0,0,0,6083,0,620255,0,626351,6096,626351,1527302,626351,1533385,626351,1533385,620255,1533385,6083,1533385,0xe">
                  <v:fill on="t" focussize="0,0"/>
                  <v:stroke on="f"/>
                  <v:imagedata o:title=""/>
                  <o:lock v:ext="edit" aspectratio="f"/>
                  <v:textbox inset="0mm,0mm,0mm,0mm"/>
                </v:shape>
                <v:shape id="Textbox 27" o:spid="_x0000_s1026" o:spt="202" type="#_x0000_t202" style="position:absolute;left:3048;top:3047;height:283845;width:1527810;" fillcolor="#FFAB91" filled="t" stroked="t" coordsize="21600,21600" o:gfxdata="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3cdgbsAAADb&#10;AAAADwAAAAAAAAABACAAAAAiAAAAZHJzL2Rvd25yZXYueG1sUEsBAhQAFAAAAAgAh07iQDMvBZ47&#10;AAAAOQAAABAAAAAAAAAAAQAgAAAACgEAAGRycy9zaGFwZXhtbC54bWxQSwUGAAAAAAYABgBbAQAA&#10;tAMAAAAA&#10;">
                  <v:fill on="t" focussize="0,0"/>
                  <v:stroke weight="0.47992125984252pt" color="#000000" joinstyle="round"/>
                  <v:imagedata o:title=""/>
                  <o:lock v:ext="edit" aspectratio="f"/>
                  <v:textbox inset="0mm,0mm,0mm,0mm">
                    <w:txbxContent>
                      <w:p w14:paraId="3BE19842">
                        <w:pPr>
                          <w:spacing w:line="317" w:lineRule="exact"/>
                          <w:ind w:left="256"/>
                          <w:rPr>
                            <w:b/>
                            <w:color w:val="000000"/>
                            <w:sz w:val="26"/>
                          </w:rPr>
                        </w:pPr>
                        <w:r>
                          <w:rPr>
                            <w:b/>
                            <w:color w:val="000000"/>
                            <w:sz w:val="26"/>
                          </w:rPr>
                          <w:t>Điểm</w:t>
                        </w:r>
                        <w:r>
                          <w:rPr>
                            <w:b/>
                            <w:color w:val="000000"/>
                            <w:spacing w:val="-5"/>
                            <w:sz w:val="26"/>
                          </w:rPr>
                          <w:t xml:space="preserve"> </w:t>
                        </w:r>
                        <w:r>
                          <w:rPr>
                            <w:b/>
                            <w:color w:val="000000"/>
                            <w:sz w:val="26"/>
                          </w:rPr>
                          <w:t>tự</w:t>
                        </w:r>
                        <w:r>
                          <w:rPr>
                            <w:b/>
                            <w:color w:val="000000"/>
                            <w:spacing w:val="-4"/>
                            <w:sz w:val="26"/>
                          </w:rPr>
                          <w:t xml:space="preserve"> </w:t>
                        </w:r>
                        <w:r>
                          <w:rPr>
                            <w:b/>
                            <w:color w:val="000000"/>
                            <w:sz w:val="26"/>
                          </w:rPr>
                          <w:t>đánh</w:t>
                        </w:r>
                        <w:r>
                          <w:rPr>
                            <w:b/>
                            <w:color w:val="000000"/>
                            <w:spacing w:val="-6"/>
                            <w:sz w:val="26"/>
                          </w:rPr>
                          <w:t xml:space="preserve"> </w:t>
                        </w:r>
                        <w:r>
                          <w:rPr>
                            <w:b/>
                            <w:color w:val="000000"/>
                            <w:spacing w:val="-5"/>
                            <w:sz w:val="26"/>
                          </w:rPr>
                          <w:t>giá</w:t>
                        </w:r>
                      </w:p>
                    </w:txbxContent>
                  </v:textbox>
                </v:shape>
                <w10:wrap type="topAndBottom"/>
              </v:group>
            </w:pict>
          </mc:Fallback>
        </mc:AlternateContent>
      </w:r>
      <w:r>
        <w:rPr>
          <w:rFonts w:hint="default" w:ascii="Times New Roman" w:hAnsi="Times New Roman" w:cs="Times New Roman"/>
          <w:b/>
          <w:sz w:val="26"/>
          <w:u w:val="single"/>
        </w:rPr>
        <w:t>THÀNH</w:t>
      </w:r>
      <w:r>
        <w:rPr>
          <w:rFonts w:hint="default" w:ascii="Times New Roman" w:hAnsi="Times New Roman" w:cs="Times New Roman"/>
          <w:b/>
          <w:spacing w:val="-8"/>
          <w:sz w:val="26"/>
          <w:u w:val="single"/>
        </w:rPr>
        <w:t xml:space="preserve"> </w:t>
      </w:r>
      <w:r>
        <w:rPr>
          <w:rFonts w:hint="default" w:ascii="Times New Roman" w:hAnsi="Times New Roman" w:cs="Times New Roman"/>
          <w:b/>
          <w:sz w:val="26"/>
          <w:u w:val="single"/>
        </w:rPr>
        <w:t>VIÊN</w:t>
      </w:r>
      <w:r>
        <w:rPr>
          <w:rFonts w:hint="default" w:ascii="Times New Roman" w:hAnsi="Times New Roman" w:cs="Times New Roman"/>
          <w:b/>
          <w:spacing w:val="-6"/>
          <w:sz w:val="26"/>
          <w:u w:val="single"/>
        </w:rPr>
        <w:t xml:space="preserve"> </w:t>
      </w:r>
      <w:r>
        <w:rPr>
          <w:rFonts w:hint="default" w:ascii="Times New Roman" w:hAnsi="Times New Roman" w:cs="Times New Roman"/>
          <w:b/>
          <w:sz w:val="26"/>
          <w:u w:val="single"/>
        </w:rPr>
        <w:t>THỰC</w:t>
      </w:r>
      <w:r>
        <w:rPr>
          <w:rFonts w:hint="default" w:ascii="Times New Roman" w:hAnsi="Times New Roman" w:cs="Times New Roman"/>
          <w:b/>
          <w:spacing w:val="-6"/>
          <w:sz w:val="26"/>
          <w:u w:val="single"/>
        </w:rPr>
        <w:t xml:space="preserve"> </w:t>
      </w:r>
      <w:r>
        <w:rPr>
          <w:rFonts w:hint="default" w:ascii="Times New Roman" w:hAnsi="Times New Roman" w:cs="Times New Roman"/>
          <w:b/>
          <w:sz w:val="26"/>
          <w:u w:val="single"/>
        </w:rPr>
        <w:t>HIỆN</w:t>
      </w:r>
      <w:r>
        <w:rPr>
          <w:rFonts w:hint="default" w:ascii="Times New Roman" w:hAnsi="Times New Roman" w:cs="Times New Roman"/>
          <w:b/>
          <w:spacing w:val="-8"/>
          <w:sz w:val="26"/>
          <w:u w:val="single"/>
        </w:rPr>
        <w:t xml:space="preserve"> </w:t>
      </w:r>
      <w:r>
        <w:rPr>
          <w:rFonts w:hint="default" w:ascii="Times New Roman" w:hAnsi="Times New Roman" w:cs="Times New Roman"/>
          <w:b/>
          <w:sz w:val="26"/>
          <w:u w:val="single"/>
        </w:rPr>
        <w:t>(Nhóm</w:t>
      </w:r>
      <w:r>
        <w:rPr>
          <w:rFonts w:hint="default" w:ascii="Times New Roman" w:hAnsi="Times New Roman" w:cs="Times New Roman"/>
          <w:b/>
          <w:spacing w:val="-7"/>
          <w:sz w:val="26"/>
          <w:u w:val="single"/>
        </w:rPr>
        <w:t xml:space="preserve"> </w:t>
      </w:r>
      <w:r>
        <w:rPr>
          <w:rFonts w:hint="default" w:ascii="Times New Roman" w:hAnsi="Times New Roman" w:cs="Times New Roman"/>
          <w:b/>
          <w:spacing w:val="-7"/>
          <w:sz w:val="26"/>
          <w:u w:val="single"/>
          <w:lang w:val="en-US"/>
        </w:rPr>
        <w:t>16</w:t>
      </w:r>
      <w:r>
        <w:rPr>
          <w:rFonts w:hint="default" w:ascii="Times New Roman" w:hAnsi="Times New Roman" w:cs="Times New Roman"/>
          <w:b/>
          <w:spacing w:val="-4"/>
          <w:sz w:val="26"/>
          <w:u w:val="single"/>
        </w:rPr>
        <w:t>):</w:t>
      </w:r>
    </w:p>
    <w:p w14:paraId="61B3407C">
      <w:pPr>
        <w:pStyle w:val="7"/>
        <w:spacing w:before="132"/>
        <w:rPr>
          <w:rFonts w:hint="default" w:ascii="Times New Roman" w:hAnsi="Times New Roman" w:cs="Times New Roman"/>
          <w:b/>
          <w:lang w:val="en-US"/>
        </w:rPr>
      </w:pPr>
      <w:r>
        <w:rPr>
          <w:rFonts w:hint="default" w:ascii="Times New Roman" w:hAnsi="Times New Roman" w:cs="Times New Roman"/>
        </w:rPr>
        <mc:AlternateContent>
          <mc:Choice Requires="wps">
            <w:drawing>
              <wp:anchor distT="0" distB="0" distL="114300" distR="114300" simplePos="0" relativeHeight="251667456" behindDoc="0" locked="0" layoutInCell="1" allowOverlap="1">
                <wp:simplePos x="0" y="0"/>
                <wp:positionH relativeFrom="column">
                  <wp:posOffset>5378450</wp:posOffset>
                </wp:positionH>
                <wp:positionV relativeFrom="paragraph">
                  <wp:posOffset>-1409065</wp:posOffset>
                </wp:positionV>
                <wp:extent cx="1112520" cy="368935"/>
                <wp:effectExtent l="0" t="0" r="0" b="12065"/>
                <wp:wrapNone/>
                <wp:docPr id="31" name="Text Box 31"/>
                <wp:cNvGraphicFramePr/>
                <a:graphic xmlns:a="http://schemas.openxmlformats.org/drawingml/2006/main">
                  <a:graphicData uri="http://schemas.microsoft.com/office/word/2010/wordprocessingShape">
                    <wps:wsp>
                      <wps:cNvSpPr txBox="1"/>
                      <wps:spPr>
                        <a:xfrm>
                          <a:off x="5648325" y="3585845"/>
                          <a:ext cx="1112520" cy="3689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D369756">
                            <w:pPr>
                              <w:jc w:val="center"/>
                              <w:rPr>
                                <w:rFonts w:ascii="Times New Roman" w:hAnsi="Times New Roman" w:cs="Times New Roman"/>
                                <w:b/>
                                <w:bCs/>
                                <w:color w:val="FF0000"/>
                                <w:sz w:val="26"/>
                                <w:szCs w:val="26"/>
                                <w:lang w:val="en-US"/>
                              </w:rPr>
                            </w:pPr>
                            <w:r>
                              <w:rPr>
                                <w:rFonts w:ascii="Times New Roman" w:hAnsi="Times New Roman" w:cs="Times New Roman"/>
                                <w:b/>
                                <w:bCs/>
                                <w:color w:val="FF0000"/>
                                <w:sz w:val="26"/>
                                <w:szCs w:val="26"/>
                                <w:lang w:val="en-US"/>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3.5pt;margin-top:-110.95pt;height:29.05pt;width:87.6pt;z-index:251667456;mso-width-relative:page;mso-height-relative:page;" fillcolor="#FFFFFF [3201]" filled="t" stroked="f" coordsize="21600,21600" o:gfxdata="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zHONjNgAAAAOAQAADwAAAAAA&#10;AAABACAAAAAiAAAAZHJzL2Rvd25yZXYueG1sUEsBAhQAFAAAAAgAh07iQMLBFupMAgAAnAQAAA4A&#10;AAAAAAAAAQAgAAAAJwEAAGRycy9lMm9Eb2MueG1sUEsFBgAAAAAGAAYAWQEAAOUFAAAAAA==&#10;">
                <v:fill on="t" focussize="0,0"/>
                <v:stroke on="f" weight="0.5pt"/>
                <v:imagedata o:title=""/>
                <o:lock v:ext="edit" aspectratio="f"/>
                <v:textbox>
                  <w:txbxContent>
                    <w:p w14:paraId="5D369756">
                      <w:pPr>
                        <w:jc w:val="center"/>
                        <w:rPr>
                          <w:rFonts w:ascii="Times New Roman" w:hAnsi="Times New Roman" w:cs="Times New Roman"/>
                          <w:b/>
                          <w:bCs/>
                          <w:color w:val="FF0000"/>
                          <w:sz w:val="26"/>
                          <w:szCs w:val="26"/>
                          <w:lang w:val="en-US"/>
                        </w:rPr>
                      </w:pPr>
                      <w:r>
                        <w:rPr>
                          <w:rFonts w:ascii="Times New Roman" w:hAnsi="Times New Roman" w:cs="Times New Roman"/>
                          <w:b/>
                          <w:bCs/>
                          <w:color w:val="FF0000"/>
                          <w:sz w:val="26"/>
                          <w:szCs w:val="26"/>
                          <w:lang w:val="en-US"/>
                        </w:rPr>
                        <w:t>10</w:t>
                      </w:r>
                    </w:p>
                  </w:txbxContent>
                </v:textbox>
              </v:shape>
            </w:pict>
          </mc:Fallback>
        </mc:AlternateContent>
      </w:r>
    </w:p>
    <w:p w14:paraId="18B2A5CF">
      <w:pPr>
        <w:ind w:left="708"/>
        <w:rPr>
          <w:rFonts w:hint="default" w:ascii="Times New Roman" w:hAnsi="Times New Roman" w:cs="Times New Roman"/>
          <w:b/>
          <w:sz w:val="26"/>
        </w:rPr>
      </w:pPr>
      <w:r>
        <w:rPr>
          <w:rFonts w:hint="default" w:ascii="Times New Roman" w:hAnsi="Times New Roman" w:cs="Times New Roman"/>
          <w:b/>
          <w:sz w:val="26"/>
          <w:u w:val="single"/>
        </w:rPr>
        <w:t>ĐÁNH</w:t>
      </w:r>
      <w:r>
        <w:rPr>
          <w:rFonts w:hint="default" w:ascii="Times New Roman" w:hAnsi="Times New Roman" w:cs="Times New Roman"/>
          <w:b/>
          <w:spacing w:val="-7"/>
          <w:sz w:val="26"/>
          <w:u w:val="single"/>
        </w:rPr>
        <w:t xml:space="preserve"> </w:t>
      </w:r>
      <w:r>
        <w:rPr>
          <w:rFonts w:hint="default" w:ascii="Times New Roman" w:hAnsi="Times New Roman" w:cs="Times New Roman"/>
          <w:b/>
          <w:sz w:val="26"/>
          <w:u w:val="single"/>
        </w:rPr>
        <w:t>GIÁ</w:t>
      </w:r>
      <w:r>
        <w:rPr>
          <w:rFonts w:hint="default" w:ascii="Times New Roman" w:hAnsi="Times New Roman" w:cs="Times New Roman"/>
          <w:b/>
          <w:spacing w:val="-8"/>
          <w:sz w:val="26"/>
          <w:u w:val="single"/>
        </w:rPr>
        <w:t xml:space="preserve"> </w:t>
      </w:r>
      <w:r>
        <w:rPr>
          <w:rFonts w:hint="default" w:ascii="Times New Roman" w:hAnsi="Times New Roman" w:cs="Times New Roman"/>
          <w:b/>
          <w:spacing w:val="-4"/>
          <w:sz w:val="26"/>
          <w:u w:val="single"/>
        </w:rPr>
        <w:t>KHÁC:</w:t>
      </w:r>
    </w:p>
    <w:p w14:paraId="53128261">
      <w:pPr>
        <w:pStyle w:val="7"/>
        <w:spacing w:before="9"/>
        <w:rPr>
          <w:rFonts w:hint="default" w:ascii="Times New Roman" w:hAnsi="Times New Roman" w:cs="Times New Roman"/>
          <w:b/>
          <w:sz w:val="15"/>
        </w:rPr>
      </w:pPr>
    </w:p>
    <w:tbl>
      <w:tblPr>
        <w:tblStyle w:val="6"/>
        <w:tblW w:w="0" w:type="auto"/>
        <w:tblInd w:w="5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7"/>
        <w:gridCol w:w="6094"/>
      </w:tblGrid>
      <w:tr w14:paraId="33C73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3687" w:type="dxa"/>
          </w:tcPr>
          <w:p w14:paraId="163446A6">
            <w:pPr>
              <w:pStyle w:val="10"/>
              <w:spacing w:before="2"/>
              <w:ind w:left="108"/>
              <w:rPr>
                <w:rFonts w:hint="default" w:ascii="Times New Roman" w:hAnsi="Times New Roman" w:cs="Times New Roman"/>
                <w:sz w:val="26"/>
              </w:rPr>
            </w:pPr>
            <w:r>
              <w:rPr>
                <w:rFonts w:hint="default" w:ascii="Times New Roman" w:hAnsi="Times New Roman" w:cs="Times New Roman"/>
                <w:sz w:val="26"/>
              </w:rPr>
              <w:t>Tổng</w:t>
            </w:r>
            <w:r>
              <w:rPr>
                <w:rFonts w:hint="default" w:ascii="Times New Roman" w:hAnsi="Times New Roman" w:cs="Times New Roman"/>
                <w:spacing w:val="-7"/>
                <w:sz w:val="26"/>
              </w:rPr>
              <w:t xml:space="preserve"> </w:t>
            </w:r>
            <w:r>
              <w:rPr>
                <w:rFonts w:hint="default" w:ascii="Times New Roman" w:hAnsi="Times New Roman" w:cs="Times New Roman"/>
                <w:sz w:val="26"/>
              </w:rPr>
              <w:t>thời</w:t>
            </w:r>
            <w:r>
              <w:rPr>
                <w:rFonts w:hint="default" w:ascii="Times New Roman" w:hAnsi="Times New Roman" w:cs="Times New Roman"/>
                <w:spacing w:val="-4"/>
                <w:sz w:val="26"/>
              </w:rPr>
              <w:t xml:space="preserve"> </w:t>
            </w:r>
            <w:r>
              <w:rPr>
                <w:rFonts w:hint="default" w:ascii="Times New Roman" w:hAnsi="Times New Roman" w:cs="Times New Roman"/>
                <w:sz w:val="26"/>
              </w:rPr>
              <w:t>gian</w:t>
            </w:r>
            <w:r>
              <w:rPr>
                <w:rFonts w:hint="default" w:ascii="Times New Roman" w:hAnsi="Times New Roman" w:cs="Times New Roman"/>
                <w:spacing w:val="-7"/>
                <w:sz w:val="26"/>
              </w:rPr>
              <w:t xml:space="preserve"> </w:t>
            </w:r>
            <w:r>
              <w:rPr>
                <w:rFonts w:hint="default" w:ascii="Times New Roman" w:hAnsi="Times New Roman" w:cs="Times New Roman"/>
                <w:sz w:val="26"/>
              </w:rPr>
              <w:t>thực</w:t>
            </w:r>
            <w:r>
              <w:rPr>
                <w:rFonts w:hint="default" w:ascii="Times New Roman" w:hAnsi="Times New Roman" w:cs="Times New Roman"/>
                <w:spacing w:val="-4"/>
                <w:sz w:val="26"/>
              </w:rPr>
              <w:t xml:space="preserve"> hiện</w:t>
            </w:r>
          </w:p>
        </w:tc>
        <w:tc>
          <w:tcPr>
            <w:tcW w:w="6094" w:type="dxa"/>
          </w:tcPr>
          <w:p w14:paraId="53F2F191">
            <w:pPr>
              <w:pStyle w:val="10"/>
              <w:jc w:val="center"/>
              <w:rPr>
                <w:rFonts w:hint="default" w:ascii="Times New Roman" w:hAnsi="Times New Roman" w:cs="Times New Roman"/>
                <w:sz w:val="26"/>
                <w:lang w:val="en-US"/>
              </w:rPr>
            </w:pPr>
            <w:r>
              <w:rPr>
                <w:rFonts w:hint="default" w:ascii="Times New Roman" w:hAnsi="Times New Roman" w:cs="Times New Roman"/>
                <w:sz w:val="26"/>
                <w:lang w:val="en-US"/>
              </w:rPr>
              <w:t>1 tuần</w:t>
            </w:r>
          </w:p>
        </w:tc>
      </w:tr>
      <w:tr w14:paraId="6DE8E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3687" w:type="dxa"/>
          </w:tcPr>
          <w:p w14:paraId="2FABC9DA">
            <w:pPr>
              <w:pStyle w:val="10"/>
              <w:spacing w:before="287"/>
              <w:ind w:left="108"/>
              <w:rPr>
                <w:rFonts w:hint="default" w:ascii="Times New Roman" w:hAnsi="Times New Roman" w:cs="Times New Roman"/>
                <w:sz w:val="26"/>
              </w:rPr>
            </w:pPr>
            <w:r>
              <w:rPr>
                <w:rFonts w:hint="default" w:ascii="Times New Roman" w:hAnsi="Times New Roman" w:cs="Times New Roman"/>
                <w:sz w:val="26"/>
              </w:rPr>
              <w:t>Phân</w:t>
            </w:r>
            <w:r>
              <w:rPr>
                <w:rFonts w:hint="default" w:ascii="Times New Roman" w:hAnsi="Times New Roman" w:cs="Times New Roman"/>
                <w:spacing w:val="-7"/>
                <w:sz w:val="26"/>
              </w:rPr>
              <w:t xml:space="preserve"> </w:t>
            </w:r>
            <w:r>
              <w:rPr>
                <w:rFonts w:hint="default" w:ascii="Times New Roman" w:hAnsi="Times New Roman" w:cs="Times New Roman"/>
                <w:sz w:val="26"/>
              </w:rPr>
              <w:t>chia</w:t>
            </w:r>
            <w:r>
              <w:rPr>
                <w:rFonts w:hint="default" w:ascii="Times New Roman" w:hAnsi="Times New Roman" w:cs="Times New Roman"/>
                <w:spacing w:val="-5"/>
                <w:sz w:val="26"/>
              </w:rPr>
              <w:t xml:space="preserve"> </w:t>
            </w:r>
            <w:r>
              <w:rPr>
                <w:rFonts w:hint="default" w:ascii="Times New Roman" w:hAnsi="Times New Roman" w:cs="Times New Roman"/>
                <w:sz w:val="26"/>
              </w:rPr>
              <w:t>công</w:t>
            </w:r>
            <w:r>
              <w:rPr>
                <w:rFonts w:hint="default" w:ascii="Times New Roman" w:hAnsi="Times New Roman" w:cs="Times New Roman"/>
                <w:spacing w:val="-7"/>
                <w:sz w:val="26"/>
              </w:rPr>
              <w:t xml:space="preserve"> </w:t>
            </w:r>
            <w:r>
              <w:rPr>
                <w:rFonts w:hint="default" w:ascii="Times New Roman" w:hAnsi="Times New Roman" w:cs="Times New Roman"/>
                <w:spacing w:val="-4"/>
                <w:sz w:val="26"/>
              </w:rPr>
              <w:t>việc</w:t>
            </w:r>
          </w:p>
        </w:tc>
        <w:tc>
          <w:tcPr>
            <w:tcW w:w="6094" w:type="dxa"/>
          </w:tcPr>
          <w:p w14:paraId="1DBEB1E2">
            <w:pPr>
              <w:pStyle w:val="10"/>
              <w:spacing w:line="276"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Quân: Module route table, Nat gateway, VPC</w:t>
            </w:r>
          </w:p>
          <w:p w14:paraId="06E63023">
            <w:pPr>
              <w:pStyle w:val="10"/>
              <w:spacing w:line="276" w:lineRule="auto"/>
              <w:rPr>
                <w:rFonts w:hint="default" w:ascii="Times New Roman" w:hAnsi="Times New Roman" w:cs="Times New Roman"/>
                <w:sz w:val="26"/>
                <w:lang w:val="en-US"/>
              </w:rPr>
            </w:pPr>
            <w:r>
              <w:rPr>
                <w:rFonts w:hint="default" w:ascii="Times New Roman" w:hAnsi="Times New Roman" w:cs="Times New Roman"/>
                <w:sz w:val="26"/>
                <w:lang w:val="en-US"/>
              </w:rPr>
              <w:t>Quốc: Module Security group</w:t>
            </w:r>
          </w:p>
          <w:p w14:paraId="7C7B9806">
            <w:pPr>
              <w:pStyle w:val="10"/>
              <w:spacing w:line="276" w:lineRule="auto"/>
              <w:rPr>
                <w:rFonts w:hint="default" w:ascii="Times New Roman" w:hAnsi="Times New Roman" w:cs="Times New Roman"/>
                <w:sz w:val="26"/>
                <w:lang w:val="en-US"/>
              </w:rPr>
            </w:pPr>
            <w:r>
              <w:rPr>
                <w:rFonts w:hint="default" w:ascii="Times New Roman" w:hAnsi="Times New Roman" w:cs="Times New Roman"/>
                <w:sz w:val="26"/>
                <w:lang w:val="en-US"/>
              </w:rPr>
              <w:t>Thiện: CloudFormation</w:t>
            </w:r>
          </w:p>
          <w:p w14:paraId="100EDA1C">
            <w:pPr>
              <w:pStyle w:val="10"/>
              <w:spacing w:line="276" w:lineRule="auto"/>
              <w:rPr>
                <w:rFonts w:hint="default" w:ascii="Times New Roman" w:hAnsi="Times New Roman" w:cs="Times New Roman"/>
                <w:sz w:val="26"/>
                <w:lang w:val="en-US"/>
              </w:rPr>
            </w:pPr>
            <w:r>
              <w:rPr>
                <w:rFonts w:hint="default" w:ascii="Times New Roman" w:hAnsi="Times New Roman" w:cs="Times New Roman"/>
                <w:sz w:val="26"/>
                <w:lang w:val="en-US"/>
              </w:rPr>
              <w:t>Vinh: module EC2</w:t>
            </w:r>
          </w:p>
        </w:tc>
      </w:tr>
      <w:tr w14:paraId="1B4DF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9" w:hRule="atLeast"/>
        </w:trPr>
        <w:tc>
          <w:tcPr>
            <w:tcW w:w="3687" w:type="dxa"/>
          </w:tcPr>
          <w:p w14:paraId="4F0DCA06">
            <w:pPr>
              <w:pStyle w:val="10"/>
              <w:spacing w:before="225"/>
              <w:ind w:left="108"/>
              <w:rPr>
                <w:rFonts w:hint="default" w:ascii="Times New Roman" w:hAnsi="Times New Roman" w:cs="Times New Roman"/>
                <w:i/>
                <w:sz w:val="26"/>
              </w:rPr>
            </w:pPr>
            <w:r>
              <w:rPr>
                <w:rFonts w:hint="default" w:ascii="Times New Roman" w:hAnsi="Times New Roman" w:cs="Times New Roman"/>
                <w:sz w:val="26"/>
              </w:rPr>
              <w:t>Ý</w:t>
            </w:r>
            <w:r>
              <w:rPr>
                <w:rFonts w:hint="default" w:ascii="Times New Roman" w:hAnsi="Times New Roman" w:cs="Times New Roman"/>
                <w:spacing w:val="-5"/>
                <w:sz w:val="26"/>
              </w:rPr>
              <w:t xml:space="preserve"> </w:t>
            </w:r>
            <w:r>
              <w:rPr>
                <w:rFonts w:hint="default" w:ascii="Times New Roman" w:hAnsi="Times New Roman" w:cs="Times New Roman"/>
                <w:sz w:val="26"/>
              </w:rPr>
              <w:t>kiến</w:t>
            </w:r>
            <w:r>
              <w:rPr>
                <w:rFonts w:hint="default" w:ascii="Times New Roman" w:hAnsi="Times New Roman" w:cs="Times New Roman"/>
                <w:spacing w:val="-4"/>
                <w:sz w:val="26"/>
              </w:rPr>
              <w:t xml:space="preserve"> </w:t>
            </w:r>
            <w:r>
              <w:rPr>
                <w:rFonts w:hint="default" w:ascii="Times New Roman" w:hAnsi="Times New Roman" w:cs="Times New Roman"/>
                <w:i/>
                <w:sz w:val="26"/>
              </w:rPr>
              <w:t>(nếu</w:t>
            </w:r>
            <w:r>
              <w:rPr>
                <w:rFonts w:hint="default" w:ascii="Times New Roman" w:hAnsi="Times New Roman" w:cs="Times New Roman"/>
                <w:i/>
                <w:spacing w:val="-4"/>
                <w:sz w:val="26"/>
              </w:rPr>
              <w:t xml:space="preserve"> </w:t>
            </w:r>
            <w:r>
              <w:rPr>
                <w:rFonts w:hint="default" w:ascii="Times New Roman" w:hAnsi="Times New Roman" w:cs="Times New Roman"/>
                <w:i/>
                <w:spacing w:val="-5"/>
                <w:sz w:val="26"/>
              </w:rPr>
              <w:t>có)</w:t>
            </w:r>
          </w:p>
          <w:p w14:paraId="1025A680">
            <w:pPr>
              <w:pStyle w:val="10"/>
              <w:spacing w:before="81"/>
              <w:ind w:left="108"/>
              <w:rPr>
                <w:rFonts w:hint="default" w:ascii="Times New Roman" w:hAnsi="Times New Roman" w:cs="Times New Roman"/>
                <w:sz w:val="26"/>
              </w:rPr>
            </w:pPr>
            <w:r>
              <w:rPr>
                <w:rFonts w:hint="default" w:ascii="Times New Roman" w:hAnsi="Times New Roman" w:cs="Times New Roman"/>
                <w:sz w:val="26"/>
              </w:rPr>
              <w:t>+</w:t>
            </w:r>
            <w:r>
              <w:rPr>
                <w:rFonts w:hint="default" w:ascii="Times New Roman" w:hAnsi="Times New Roman" w:cs="Times New Roman"/>
                <w:spacing w:val="-5"/>
                <w:sz w:val="26"/>
              </w:rPr>
              <w:t xml:space="preserve"> </w:t>
            </w:r>
            <w:r>
              <w:rPr>
                <w:rFonts w:hint="default" w:ascii="Times New Roman" w:hAnsi="Times New Roman" w:cs="Times New Roman"/>
                <w:sz w:val="26"/>
              </w:rPr>
              <w:t>Khó</w:t>
            </w:r>
            <w:r>
              <w:rPr>
                <w:rFonts w:hint="default" w:ascii="Times New Roman" w:hAnsi="Times New Roman" w:cs="Times New Roman"/>
                <w:spacing w:val="-3"/>
                <w:sz w:val="26"/>
              </w:rPr>
              <w:t xml:space="preserve"> </w:t>
            </w:r>
            <w:r>
              <w:rPr>
                <w:rFonts w:hint="default" w:ascii="Times New Roman" w:hAnsi="Times New Roman" w:cs="Times New Roman"/>
                <w:spacing w:val="-4"/>
                <w:sz w:val="26"/>
              </w:rPr>
              <w:t>khăn</w:t>
            </w:r>
          </w:p>
          <w:p w14:paraId="29BCD1BB">
            <w:pPr>
              <w:pStyle w:val="10"/>
              <w:spacing w:before="78"/>
              <w:ind w:left="108"/>
              <w:rPr>
                <w:rFonts w:hint="default" w:ascii="Times New Roman" w:hAnsi="Times New Roman" w:cs="Times New Roman"/>
                <w:sz w:val="26"/>
              </w:rPr>
            </w:pPr>
            <w:r>
              <w:rPr>
                <w:rFonts w:hint="default" w:ascii="Times New Roman" w:hAnsi="Times New Roman" w:cs="Times New Roman"/>
                <w:sz w:val="26"/>
              </w:rPr>
              <w:t>+</w:t>
            </w:r>
            <w:r>
              <w:rPr>
                <w:rFonts w:hint="default" w:ascii="Times New Roman" w:hAnsi="Times New Roman" w:cs="Times New Roman"/>
                <w:spacing w:val="-6"/>
                <w:sz w:val="26"/>
              </w:rPr>
              <w:t xml:space="preserve"> </w:t>
            </w:r>
            <w:r>
              <w:rPr>
                <w:rFonts w:hint="default" w:ascii="Times New Roman" w:hAnsi="Times New Roman" w:cs="Times New Roman"/>
                <w:sz w:val="26"/>
              </w:rPr>
              <w:t>Đề</w:t>
            </w:r>
            <w:r>
              <w:rPr>
                <w:rFonts w:hint="default" w:ascii="Times New Roman" w:hAnsi="Times New Roman" w:cs="Times New Roman"/>
                <w:spacing w:val="-3"/>
                <w:sz w:val="26"/>
              </w:rPr>
              <w:t xml:space="preserve"> </w:t>
            </w:r>
            <w:r>
              <w:rPr>
                <w:rFonts w:hint="default" w:ascii="Times New Roman" w:hAnsi="Times New Roman" w:cs="Times New Roman"/>
                <w:sz w:val="26"/>
              </w:rPr>
              <w:t>xuất,</w:t>
            </w:r>
            <w:r>
              <w:rPr>
                <w:rFonts w:hint="default" w:ascii="Times New Roman" w:hAnsi="Times New Roman" w:cs="Times New Roman"/>
                <w:spacing w:val="-6"/>
                <w:sz w:val="26"/>
              </w:rPr>
              <w:t xml:space="preserve"> </w:t>
            </w:r>
            <w:r>
              <w:rPr>
                <w:rFonts w:hint="default" w:ascii="Times New Roman" w:hAnsi="Times New Roman" w:cs="Times New Roman"/>
                <w:sz w:val="26"/>
              </w:rPr>
              <w:t>kiến</w:t>
            </w:r>
            <w:r>
              <w:rPr>
                <w:rFonts w:hint="default" w:ascii="Times New Roman" w:hAnsi="Times New Roman" w:cs="Times New Roman"/>
                <w:spacing w:val="-3"/>
                <w:sz w:val="26"/>
              </w:rPr>
              <w:t xml:space="preserve"> </w:t>
            </w:r>
            <w:r>
              <w:rPr>
                <w:rFonts w:hint="default" w:ascii="Times New Roman" w:hAnsi="Times New Roman" w:cs="Times New Roman"/>
                <w:spacing w:val="-4"/>
                <w:sz w:val="26"/>
              </w:rPr>
              <w:t>nghị</w:t>
            </w:r>
          </w:p>
        </w:tc>
        <w:tc>
          <w:tcPr>
            <w:tcW w:w="6094" w:type="dxa"/>
          </w:tcPr>
          <w:p w14:paraId="62486C05">
            <w:pPr>
              <w:pStyle w:val="10"/>
              <w:rPr>
                <w:rFonts w:hint="default" w:ascii="Times New Roman" w:hAnsi="Times New Roman" w:cs="Times New Roman"/>
                <w:sz w:val="26"/>
              </w:rPr>
            </w:pPr>
          </w:p>
        </w:tc>
      </w:tr>
    </w:tbl>
    <w:p w14:paraId="4101652C">
      <w:pPr>
        <w:pStyle w:val="7"/>
        <w:spacing w:before="107"/>
        <w:rPr>
          <w:rFonts w:hint="default" w:ascii="Times New Roman" w:hAnsi="Times New Roman" w:cs="Times New Roman"/>
          <w:b/>
        </w:rPr>
      </w:pPr>
    </w:p>
    <w:p w14:paraId="40B35FC9">
      <w:pPr>
        <w:ind w:left="424" w:right="1"/>
        <w:jc w:val="center"/>
        <w:rPr>
          <w:rFonts w:hint="default" w:ascii="Times New Roman" w:hAnsi="Times New Roman" w:cs="Times New Roman"/>
          <w:sz w:val="24"/>
        </w:rPr>
      </w:pPr>
      <w:r>
        <w:rPr>
          <w:rFonts w:hint="default" w:ascii="Times New Roman" w:hAnsi="Times New Roman" w:cs="Times New Roman"/>
          <w:sz w:val="24"/>
        </w:rPr>
        <w:t>Phần</w:t>
      </w:r>
      <w:r>
        <w:rPr>
          <w:rFonts w:hint="default" w:ascii="Times New Roman" w:hAnsi="Times New Roman" w:cs="Times New Roman"/>
          <w:spacing w:val="-3"/>
          <w:sz w:val="24"/>
        </w:rPr>
        <w:t xml:space="preserve"> </w:t>
      </w:r>
      <w:r>
        <w:rPr>
          <w:rFonts w:hint="default" w:ascii="Times New Roman" w:hAnsi="Times New Roman" w:cs="Times New Roman"/>
          <w:sz w:val="24"/>
        </w:rPr>
        <w:t>bên</w:t>
      </w:r>
      <w:r>
        <w:rPr>
          <w:rFonts w:hint="default" w:ascii="Times New Roman" w:hAnsi="Times New Roman" w:cs="Times New Roman"/>
          <w:spacing w:val="-2"/>
          <w:sz w:val="24"/>
        </w:rPr>
        <w:t xml:space="preserve"> </w:t>
      </w:r>
      <w:r>
        <w:rPr>
          <w:rFonts w:hint="default" w:ascii="Times New Roman" w:hAnsi="Times New Roman" w:cs="Times New Roman"/>
          <w:sz w:val="24"/>
        </w:rPr>
        <w:t>dưới</w:t>
      </w:r>
      <w:r>
        <w:rPr>
          <w:rFonts w:hint="default" w:ascii="Times New Roman" w:hAnsi="Times New Roman" w:cs="Times New Roman"/>
          <w:spacing w:val="-1"/>
          <w:sz w:val="24"/>
        </w:rPr>
        <w:t xml:space="preserve"> </w:t>
      </w:r>
      <w:r>
        <w:rPr>
          <w:rFonts w:hint="default" w:ascii="Times New Roman" w:hAnsi="Times New Roman" w:cs="Times New Roman"/>
          <w:sz w:val="24"/>
        </w:rPr>
        <w:t>của</w:t>
      </w:r>
      <w:r>
        <w:rPr>
          <w:rFonts w:hint="default" w:ascii="Times New Roman" w:hAnsi="Times New Roman" w:cs="Times New Roman"/>
          <w:spacing w:val="-3"/>
          <w:sz w:val="24"/>
        </w:rPr>
        <w:t xml:space="preserve"> </w:t>
      </w:r>
      <w:r>
        <w:rPr>
          <w:rFonts w:hint="default" w:ascii="Times New Roman" w:hAnsi="Times New Roman" w:cs="Times New Roman"/>
          <w:sz w:val="24"/>
        </w:rPr>
        <w:t>báo cáo này</w:t>
      </w:r>
      <w:r>
        <w:rPr>
          <w:rFonts w:hint="default" w:ascii="Times New Roman" w:hAnsi="Times New Roman" w:cs="Times New Roman"/>
          <w:spacing w:val="-1"/>
          <w:sz w:val="24"/>
        </w:rPr>
        <w:t xml:space="preserve"> </w:t>
      </w:r>
      <w:r>
        <w:rPr>
          <w:rFonts w:hint="default" w:ascii="Times New Roman" w:hAnsi="Times New Roman" w:cs="Times New Roman"/>
          <w:sz w:val="24"/>
        </w:rPr>
        <w:t>là</w:t>
      </w:r>
      <w:r>
        <w:rPr>
          <w:rFonts w:hint="default" w:ascii="Times New Roman" w:hAnsi="Times New Roman" w:cs="Times New Roman"/>
          <w:spacing w:val="-2"/>
          <w:sz w:val="24"/>
        </w:rPr>
        <w:t xml:space="preserve"> </w:t>
      </w:r>
      <w:r>
        <w:rPr>
          <w:rFonts w:hint="default" w:ascii="Times New Roman" w:hAnsi="Times New Roman" w:cs="Times New Roman"/>
          <w:sz w:val="24"/>
        </w:rPr>
        <w:t>báo cáo</w:t>
      </w:r>
      <w:r>
        <w:rPr>
          <w:rFonts w:hint="default" w:ascii="Times New Roman" w:hAnsi="Times New Roman" w:cs="Times New Roman"/>
          <w:spacing w:val="-2"/>
          <w:sz w:val="24"/>
        </w:rPr>
        <w:t xml:space="preserve"> </w:t>
      </w:r>
      <w:r>
        <w:rPr>
          <w:rFonts w:hint="default" w:ascii="Times New Roman" w:hAnsi="Times New Roman" w:cs="Times New Roman"/>
          <w:sz w:val="24"/>
        </w:rPr>
        <w:t>chi</w:t>
      </w:r>
      <w:r>
        <w:rPr>
          <w:rFonts w:hint="default" w:ascii="Times New Roman" w:hAnsi="Times New Roman" w:cs="Times New Roman"/>
          <w:spacing w:val="-3"/>
          <w:sz w:val="24"/>
        </w:rPr>
        <w:t xml:space="preserve"> </w:t>
      </w:r>
      <w:r>
        <w:rPr>
          <w:rFonts w:hint="default" w:ascii="Times New Roman" w:hAnsi="Times New Roman" w:cs="Times New Roman"/>
          <w:sz w:val="24"/>
        </w:rPr>
        <w:t>tiết</w:t>
      </w:r>
      <w:r>
        <w:rPr>
          <w:rFonts w:hint="default" w:ascii="Times New Roman" w:hAnsi="Times New Roman" w:cs="Times New Roman"/>
          <w:spacing w:val="-2"/>
          <w:sz w:val="24"/>
        </w:rPr>
        <w:t xml:space="preserve"> </w:t>
      </w:r>
      <w:r>
        <w:rPr>
          <w:rFonts w:hint="default" w:ascii="Times New Roman" w:hAnsi="Times New Roman" w:cs="Times New Roman"/>
          <w:sz w:val="24"/>
        </w:rPr>
        <w:t>của</w:t>
      </w:r>
      <w:r>
        <w:rPr>
          <w:rFonts w:hint="default" w:ascii="Times New Roman" w:hAnsi="Times New Roman" w:cs="Times New Roman"/>
          <w:spacing w:val="-3"/>
          <w:sz w:val="24"/>
        </w:rPr>
        <w:t xml:space="preserve"> </w:t>
      </w:r>
      <w:r>
        <w:rPr>
          <w:rFonts w:hint="default" w:ascii="Times New Roman" w:hAnsi="Times New Roman" w:cs="Times New Roman"/>
          <w:sz w:val="24"/>
        </w:rPr>
        <w:t>nhóm</w:t>
      </w:r>
      <w:r>
        <w:rPr>
          <w:rFonts w:hint="default" w:ascii="Times New Roman" w:hAnsi="Times New Roman" w:cs="Times New Roman"/>
          <w:spacing w:val="-2"/>
          <w:sz w:val="24"/>
        </w:rPr>
        <w:t xml:space="preserve"> </w:t>
      </w:r>
      <w:r>
        <w:rPr>
          <w:rFonts w:hint="default" w:ascii="Times New Roman" w:hAnsi="Times New Roman" w:cs="Times New Roman"/>
          <w:sz w:val="24"/>
        </w:rPr>
        <w:t>thực</w:t>
      </w:r>
      <w:r>
        <w:rPr>
          <w:rFonts w:hint="default" w:ascii="Times New Roman" w:hAnsi="Times New Roman" w:cs="Times New Roman"/>
          <w:spacing w:val="-1"/>
          <w:sz w:val="24"/>
        </w:rPr>
        <w:t xml:space="preserve"> </w:t>
      </w:r>
      <w:r>
        <w:rPr>
          <w:rFonts w:hint="default" w:ascii="Times New Roman" w:hAnsi="Times New Roman" w:cs="Times New Roman"/>
          <w:spacing w:val="-4"/>
          <w:sz w:val="24"/>
        </w:rPr>
        <w:t>hiện</w:t>
      </w:r>
    </w:p>
    <w:p w14:paraId="4B99056E">
      <w:pPr>
        <w:jc w:val="center"/>
        <w:rPr>
          <w:rFonts w:hint="default" w:ascii="Times New Roman" w:hAnsi="Times New Roman" w:cs="Times New Roman"/>
          <w:sz w:val="24"/>
        </w:rPr>
        <w:sectPr>
          <w:pgSz w:w="11910" w:h="16840"/>
          <w:pgMar w:top="300" w:right="850" w:bottom="1160" w:left="425" w:header="118" w:footer="968" w:gutter="0"/>
          <w:cols w:space="720" w:num="1"/>
        </w:sectPr>
      </w:pPr>
    </w:p>
    <w:p w14:paraId="51EB05D6">
      <w:pPr>
        <w:spacing w:before="225"/>
        <w:ind w:left="141"/>
        <w:rPr>
          <w:rFonts w:hint="default" w:ascii="Times New Roman" w:hAnsi="Times New Roman" w:cs="Times New Roman"/>
          <w:b/>
          <w:sz w:val="26"/>
        </w:rPr>
      </w:pPr>
      <w:r>
        <w:rPr>
          <w:rFonts w:hint="default" w:ascii="Times New Roman" w:hAnsi="Times New Roman" w:cs="Times New Roman"/>
          <w:b/>
          <w:sz w:val="26"/>
        </w:rPr>
        <mc:AlternateContent>
          <mc:Choice Requires="wps">
            <w:drawing>
              <wp:anchor distT="0" distB="0" distL="0" distR="0" simplePos="0" relativeHeight="251664384" behindDoc="0" locked="0" layoutInCell="1" allowOverlap="1">
                <wp:simplePos x="0" y="0"/>
                <wp:positionH relativeFrom="page">
                  <wp:posOffset>7012940</wp:posOffset>
                </wp:positionH>
                <wp:positionV relativeFrom="page">
                  <wp:posOffset>259080</wp:posOffset>
                </wp:positionV>
                <wp:extent cx="330200" cy="180340"/>
                <wp:effectExtent l="0" t="0" r="0" b="0"/>
                <wp:wrapNone/>
                <wp:docPr id="28" name="Textbox 28"/>
                <wp:cNvGraphicFramePr/>
                <a:graphic xmlns:a="http://schemas.openxmlformats.org/drawingml/2006/main">
                  <a:graphicData uri="http://schemas.microsoft.com/office/word/2010/wordprocessingShape">
                    <wps:wsp>
                      <wps:cNvSpPr txBox="1"/>
                      <wps:spPr>
                        <a:xfrm>
                          <a:off x="0" y="0"/>
                          <a:ext cx="330200" cy="180340"/>
                        </a:xfrm>
                        <a:prstGeom prst="rect">
                          <a:avLst/>
                        </a:prstGeom>
                      </wps:spPr>
                      <wps:txbx>
                        <w:txbxContent>
                          <w:p w14:paraId="7C964D78">
                            <w:pPr>
                              <w:spacing w:line="509" w:lineRule="exact"/>
                              <w:ind w:left="20"/>
                              <w:rPr>
                                <w:b/>
                                <w:sz w:val="48"/>
                              </w:rPr>
                            </w:pPr>
                            <w:r>
                              <w:rPr>
                                <w:b/>
                                <w:color w:val="BE8F00"/>
                                <w:spacing w:val="-10"/>
                                <w:sz w:val="48"/>
                              </w:rPr>
                              <w:t>4</w:t>
                            </w:r>
                          </w:p>
                        </w:txbxContent>
                      </wps:txbx>
                      <wps:bodyPr vert="vert270" wrap="square" lIns="0" tIns="0" rIns="0" bIns="0" rtlCol="0">
                        <a:noAutofit/>
                      </wps:bodyPr>
                    </wps:wsp>
                  </a:graphicData>
                </a:graphic>
              </wp:anchor>
            </w:drawing>
          </mc:Choice>
          <mc:Fallback>
            <w:pict>
              <v:shape id="Textbox 28" o:spid="_x0000_s1026" o:spt="202" type="#_x0000_t202" style="position:absolute;left:0pt;margin-left:552.2pt;margin-top:20.4pt;height:14.2pt;width:26pt;mso-position-horizontal-relative:page;mso-position-vertical-relative:page;z-index:251664384;mso-width-relative:page;mso-height-relative:page;" filled="f" stroked="f" coordsize="21600,21600" o:gfxdata="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MLSAqNcAAAALAQAADwAAAAAAAAABACAAAAAiAAAAZHJzL2Rvd25yZXYueG1sUEsBAhQA&#10;FAAAAAgAh07iQBPHprG6AQAAhAMAAA4AAAAAAAAAAQAgAAAAJgEAAGRycy9lMm9Eb2MueG1sUEsF&#10;BgAAAAAGAAYAWQEAAFIFAAAAAA==&#10;">
                <v:fill on="f" focussize="0,0"/>
                <v:stroke on="f"/>
                <v:imagedata o:title=""/>
                <o:lock v:ext="edit" aspectratio="f"/>
                <v:textbox inset="0mm,0mm,0mm,0mm" style="layout-flow:vertical;mso-layout-flow-alt:bottom-to-top;">
                  <w:txbxContent>
                    <w:p w14:paraId="7C964D78">
                      <w:pPr>
                        <w:spacing w:line="509" w:lineRule="exact"/>
                        <w:ind w:left="20"/>
                        <w:rPr>
                          <w:b/>
                          <w:sz w:val="48"/>
                        </w:rPr>
                      </w:pPr>
                      <w:r>
                        <w:rPr>
                          <w:b/>
                          <w:color w:val="BE8F00"/>
                          <w:spacing w:val="-10"/>
                          <w:sz w:val="48"/>
                        </w:rPr>
                        <w:t>4</w:t>
                      </w:r>
                    </w:p>
                  </w:txbxContent>
                </v:textbox>
              </v:shape>
            </w:pict>
          </mc:Fallback>
        </mc:AlternateContent>
      </w:r>
      <w:r>
        <w:rPr>
          <w:rFonts w:hint="default" w:ascii="Times New Roman" w:hAnsi="Times New Roman" w:cs="Times New Roman"/>
          <w:b/>
          <w:color w:val="2D74B5"/>
          <w:w w:val="90"/>
          <w:sz w:val="26"/>
        </w:rPr>
        <w:t>Dùng</w:t>
      </w:r>
      <w:r>
        <w:rPr>
          <w:rFonts w:hint="default" w:ascii="Times New Roman" w:hAnsi="Times New Roman" w:cs="Times New Roman"/>
          <w:b/>
          <w:color w:val="2D74B5"/>
          <w:spacing w:val="10"/>
          <w:sz w:val="26"/>
        </w:rPr>
        <w:t xml:space="preserve"> </w:t>
      </w:r>
      <w:r>
        <w:rPr>
          <w:rFonts w:hint="default" w:ascii="Times New Roman" w:hAnsi="Times New Roman" w:cs="Times New Roman"/>
          <w:b/>
          <w:color w:val="2D74B5"/>
          <w:w w:val="90"/>
          <w:sz w:val="26"/>
        </w:rPr>
        <w:t>Terraform</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v</w:t>
      </w:r>
      <w:r>
        <w:rPr>
          <w:rFonts w:hint="default" w:ascii="Times New Roman" w:hAnsi="Times New Roman" w:cs="Times New Roman"/>
          <w:b/>
          <w:color w:val="2D74B5"/>
          <w:w w:val="90"/>
          <w:sz w:val="26"/>
          <w:lang w:val="en-US"/>
        </w:rPr>
        <w:t>à</w:t>
      </w:r>
      <w:r>
        <w:rPr>
          <w:rFonts w:hint="default" w:ascii="Times New Roman" w:hAnsi="Times New Roman" w:cs="Times New Roman"/>
          <w:b/>
          <w:color w:val="2D74B5"/>
          <w:spacing w:val="15"/>
          <w:sz w:val="26"/>
        </w:rPr>
        <w:t xml:space="preserve"> </w:t>
      </w:r>
      <w:r>
        <w:rPr>
          <w:rFonts w:hint="default" w:ascii="Times New Roman" w:hAnsi="Times New Roman" w:cs="Times New Roman"/>
          <w:b/>
          <w:color w:val="2D74B5"/>
          <w:w w:val="90"/>
          <w:sz w:val="26"/>
        </w:rPr>
        <w:t>CloudFormation</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để</w:t>
      </w:r>
      <w:r>
        <w:rPr>
          <w:rFonts w:hint="default" w:ascii="Times New Roman" w:hAnsi="Times New Roman" w:cs="Times New Roman"/>
          <w:b/>
          <w:color w:val="2D74B5"/>
          <w:spacing w:val="9"/>
          <w:sz w:val="26"/>
        </w:rPr>
        <w:t xml:space="preserve"> </w:t>
      </w:r>
      <w:r>
        <w:rPr>
          <w:rFonts w:hint="default" w:ascii="Times New Roman" w:hAnsi="Times New Roman" w:cs="Times New Roman"/>
          <w:b/>
          <w:color w:val="2D74B5"/>
          <w:w w:val="90"/>
          <w:sz w:val="26"/>
        </w:rPr>
        <w:t>quản</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lý</w:t>
      </w:r>
      <w:r>
        <w:rPr>
          <w:rFonts w:hint="default" w:ascii="Times New Roman" w:hAnsi="Times New Roman" w:cs="Times New Roman"/>
          <w:b/>
          <w:color w:val="2D74B5"/>
          <w:spacing w:val="9"/>
          <w:sz w:val="26"/>
        </w:rPr>
        <w:t xml:space="preserve"> </w:t>
      </w:r>
      <w:r>
        <w:rPr>
          <w:rFonts w:hint="default" w:ascii="Times New Roman" w:hAnsi="Times New Roman" w:cs="Times New Roman"/>
          <w:b/>
          <w:color w:val="2D74B5"/>
          <w:w w:val="90"/>
          <w:sz w:val="26"/>
        </w:rPr>
        <w:t>v</w:t>
      </w:r>
      <w:r>
        <w:rPr>
          <w:rFonts w:hint="default" w:ascii="Times New Roman" w:hAnsi="Times New Roman" w:cs="Times New Roman"/>
          <w:b/>
          <w:color w:val="2D74B5"/>
          <w:w w:val="90"/>
          <w:sz w:val="26"/>
          <w:lang w:val="en-US"/>
        </w:rPr>
        <w:t>à</w:t>
      </w:r>
      <w:r>
        <w:rPr>
          <w:rFonts w:hint="default" w:ascii="Times New Roman" w:hAnsi="Times New Roman" w:cs="Times New Roman"/>
          <w:b/>
          <w:color w:val="2D74B5"/>
          <w:spacing w:val="11"/>
          <w:sz w:val="26"/>
        </w:rPr>
        <w:t xml:space="preserve"> </w:t>
      </w:r>
      <w:r>
        <w:rPr>
          <w:rFonts w:hint="default" w:ascii="Times New Roman" w:hAnsi="Times New Roman" w:cs="Times New Roman"/>
          <w:b/>
          <w:color w:val="2D74B5"/>
          <w:w w:val="90"/>
          <w:sz w:val="26"/>
        </w:rPr>
        <w:t>triển</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khai</w:t>
      </w:r>
      <w:r>
        <w:rPr>
          <w:rFonts w:hint="default" w:ascii="Times New Roman" w:hAnsi="Times New Roman" w:cs="Times New Roman"/>
          <w:b/>
          <w:color w:val="2D74B5"/>
          <w:spacing w:val="12"/>
          <w:sz w:val="26"/>
        </w:rPr>
        <w:t xml:space="preserve"> </w:t>
      </w:r>
      <w:r>
        <w:rPr>
          <w:rFonts w:hint="default" w:ascii="Times New Roman" w:hAnsi="Times New Roman" w:cs="Times New Roman"/>
          <w:b/>
          <w:color w:val="2D74B5"/>
          <w:w w:val="90"/>
          <w:sz w:val="26"/>
        </w:rPr>
        <w:t>h</w:t>
      </w:r>
      <w:r>
        <w:rPr>
          <w:rFonts w:hint="default" w:ascii="Times New Roman" w:hAnsi="Times New Roman" w:cs="Times New Roman"/>
          <w:b/>
          <w:color w:val="2D74B5"/>
          <w:w w:val="90"/>
          <w:sz w:val="26"/>
          <w:lang w:val="en-US"/>
        </w:rPr>
        <w:t>ạ</w:t>
      </w:r>
      <w:r>
        <w:rPr>
          <w:rFonts w:hint="default" w:ascii="Times New Roman" w:hAnsi="Times New Roman" w:cs="Times New Roman"/>
          <w:b/>
          <w:color w:val="2D74B5"/>
          <w:spacing w:val="8"/>
          <w:sz w:val="26"/>
        </w:rPr>
        <w:t xml:space="preserve"> </w:t>
      </w:r>
      <w:r>
        <w:rPr>
          <w:rFonts w:hint="default" w:ascii="Times New Roman" w:hAnsi="Times New Roman" w:cs="Times New Roman"/>
          <w:b/>
          <w:color w:val="2D74B5"/>
          <w:w w:val="90"/>
          <w:sz w:val="26"/>
        </w:rPr>
        <w:t>tầng</w:t>
      </w:r>
      <w:r>
        <w:rPr>
          <w:rFonts w:hint="default" w:ascii="Times New Roman" w:hAnsi="Times New Roman" w:cs="Times New Roman"/>
          <w:b/>
          <w:color w:val="2D74B5"/>
          <w:spacing w:val="11"/>
          <w:sz w:val="26"/>
        </w:rPr>
        <w:t xml:space="preserve"> </w:t>
      </w:r>
      <w:r>
        <w:rPr>
          <w:rFonts w:hint="default" w:ascii="Times New Roman" w:hAnsi="Times New Roman" w:cs="Times New Roman"/>
          <w:b/>
          <w:color w:val="2D74B5"/>
          <w:spacing w:val="-5"/>
          <w:w w:val="90"/>
          <w:sz w:val="26"/>
        </w:rPr>
        <w:t>AWS</w:t>
      </w:r>
    </w:p>
    <w:p w14:paraId="1299C43A">
      <w:pPr>
        <w:pStyle w:val="7"/>
        <w:spacing w:before="11"/>
        <w:rPr>
          <w:rFonts w:hint="default" w:ascii="Times New Roman" w:hAnsi="Times New Roman" w:cs="Times New Roman"/>
          <w:b/>
          <w:sz w:val="11"/>
        </w:rPr>
      </w:pPr>
    </w:p>
    <w:p w14:paraId="4DDBEF00">
      <w:pPr>
        <w:pStyle w:val="7"/>
        <w:spacing w:line="20" w:lineRule="exact"/>
        <w:ind w:left="-425"/>
        <w:rPr>
          <w:rFonts w:hint="default" w:ascii="Times New Roman" w:hAnsi="Times New Roman" w:cs="Times New Roman"/>
          <w:sz w:val="2"/>
        </w:rPr>
      </w:pPr>
      <w:r>
        <w:rPr>
          <w:rFonts w:hint="default" w:ascii="Times New Roman" w:hAnsi="Times New Roman" w:cs="Times New Roman"/>
          <w:sz w:val="2"/>
        </w:rPr>
        <mc:AlternateContent>
          <mc:Choice Requires="wpg">
            <w:drawing>
              <wp:inline distT="0" distB="0" distL="0" distR="0">
                <wp:extent cx="1429385" cy="6350"/>
                <wp:effectExtent l="0" t="0" r="0" b="0"/>
                <wp:docPr id="29" name="Group 29"/>
                <wp:cNvGraphicFramePr/>
                <a:graphic xmlns:a="http://schemas.openxmlformats.org/drawingml/2006/main">
                  <a:graphicData uri="http://schemas.microsoft.com/office/word/2010/wordprocessingGroup">
                    <wpg:wgp>
                      <wpg:cNvGrpSpPr/>
                      <wpg:grpSpPr>
                        <a:xfrm>
                          <a:off x="0" y="0"/>
                          <a:ext cx="1429385" cy="6350"/>
                          <a:chOff x="0" y="0"/>
                          <a:chExt cx="1429385" cy="6350"/>
                        </a:xfrm>
                      </wpg:grpSpPr>
                      <wps:wsp>
                        <wps:cNvPr id="30" name="Graphic 30"/>
                        <wps:cNvSpPr/>
                        <wps:spPr>
                          <a:xfrm>
                            <a:off x="0" y="0"/>
                            <a:ext cx="1429385" cy="6350"/>
                          </a:xfrm>
                          <a:custGeom>
                            <a:avLst/>
                            <a:gdLst/>
                            <a:ahLst/>
                            <a:cxnLst/>
                            <a:rect l="l" t="t" r="r" b="b"/>
                            <a:pathLst>
                              <a:path w="1429385" h="6350">
                                <a:moveTo>
                                  <a:pt x="1429385" y="0"/>
                                </a:moveTo>
                                <a:lnTo>
                                  <a:pt x="0" y="0"/>
                                </a:lnTo>
                                <a:lnTo>
                                  <a:pt x="0" y="6350"/>
                                </a:lnTo>
                                <a:lnTo>
                                  <a:pt x="1429385" y="6350"/>
                                </a:lnTo>
                                <a:lnTo>
                                  <a:pt x="1429385" y="0"/>
                                </a:lnTo>
                                <a:close/>
                              </a:path>
                            </a:pathLst>
                          </a:custGeom>
                          <a:solidFill>
                            <a:srgbClr val="4471C4"/>
                          </a:solidFill>
                        </wps:spPr>
                        <wps:bodyPr wrap="square" lIns="0" tIns="0" rIns="0" bIns="0" rtlCol="0">
                          <a:noAutofit/>
                        </wps:bodyPr>
                      </wps:wsp>
                    </wpg:wgp>
                  </a:graphicData>
                </a:graphic>
              </wp:inline>
            </w:drawing>
          </mc:Choice>
          <mc:Fallback>
            <w:pict>
              <v:group id="_x0000_s1026" o:spid="_x0000_s1026" o:spt="203" style="height:0.5pt;width:112.55pt;" coordsize="1429385,6350" o:gfxdata="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UumCu1AAAAAMBAAAPAAAAAAAAAAEAIAAAACIAAABkcnMvZG93bnJldi54bWxQSwECFAAU&#10;AAAACACHTuJAIqdeSGcCAAAKBgAADgAAAAAAAAABACAAAAAjAQAAZHJzL2Uyb0RvYy54bWxQSwUG&#10;AAAAAAYABgBZAQAA/AUAAAAA&#10;">
                <o:lock v:ext="edit" aspectratio="f"/>
                <v:shape id="Graphic 30" o:spid="_x0000_s1026" o:spt="100" style="position:absolute;left:0;top:0;height:6350;width:1429385;" fillcolor="#4471C4" filled="t" stroked="f" coordsize="1429385,6350" o:gfxdata="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LgrsAAADb&#10;AAAADwAAAAAAAAABACAAAAAiAAAAZHJzL2Rvd25yZXYueG1sUEsBAhQAFAAAAAgAh07iQDMvBZ47&#10;AAAAOQAAABAAAAAAAAAAAQAgAAAACgEAAGRycy9zaGFwZXhtbC54bWxQSwUGAAAAAAYABgBbAQAA&#10;tAMAAAAA&#10;" path="m1429385,0l0,0,0,6350,1429385,6350,1429385,0xe">
                  <v:fill on="t" focussize="0,0"/>
                  <v:stroke on="f"/>
                  <v:imagedata o:title=""/>
                  <o:lock v:ext="edit" aspectratio="f"/>
                  <v:textbox inset="0mm,0mm,0mm,0mm"/>
                </v:shape>
                <w10:wrap type="none"/>
                <w10:anchorlock/>
              </v:group>
            </w:pict>
          </mc:Fallback>
        </mc:AlternateContent>
      </w:r>
    </w:p>
    <w:p w14:paraId="3461D779">
      <w:pPr>
        <w:pStyle w:val="7"/>
        <w:rPr>
          <w:rFonts w:hint="default" w:ascii="Times New Roman" w:hAnsi="Times New Roman" w:cs="Times New Roman"/>
          <w:b/>
          <w:sz w:val="32"/>
        </w:rPr>
      </w:pPr>
    </w:p>
    <w:p w14:paraId="3CF2D8B6">
      <w:pPr>
        <w:pStyle w:val="7"/>
        <w:spacing w:before="30"/>
        <w:rPr>
          <w:rFonts w:hint="default" w:ascii="Times New Roman" w:hAnsi="Times New Roman" w:cs="Times New Roman"/>
          <w:b/>
          <w:sz w:val="32"/>
        </w:rPr>
      </w:pPr>
    </w:p>
    <w:p w14:paraId="279D69F2">
      <w:pPr>
        <w:pStyle w:val="9"/>
        <w:numPr>
          <w:ilvl w:val="0"/>
          <w:numId w:val="1"/>
        </w:numPr>
        <w:tabs>
          <w:tab w:val="left" w:pos="1102"/>
        </w:tabs>
        <w:spacing w:before="1"/>
        <w:ind w:left="834" w:leftChars="0" w:hanging="394" w:firstLineChars="0"/>
        <w:rPr>
          <w:rFonts w:hint="default" w:ascii="Times New Roman" w:hAnsi="Times New Roman" w:cs="Times New Roman"/>
          <w:sz w:val="32"/>
          <w:szCs w:val="32"/>
        </w:rPr>
      </w:pPr>
      <w:r>
        <w:rPr>
          <w:rFonts w:hint="default" w:ascii="Times New Roman" w:hAnsi="Times New Roman" w:cs="Times New Roman"/>
          <w:color w:val="767070"/>
          <w:sz w:val="32"/>
          <w:szCs w:val="32"/>
        </w:rPr>
        <w:t>BÁO</w:t>
      </w:r>
      <w:r>
        <w:rPr>
          <w:rFonts w:hint="default" w:ascii="Times New Roman" w:hAnsi="Times New Roman" w:cs="Times New Roman"/>
          <w:color w:val="767070"/>
          <w:spacing w:val="8"/>
          <w:sz w:val="32"/>
          <w:szCs w:val="32"/>
        </w:rPr>
        <w:t xml:space="preserve"> </w:t>
      </w:r>
      <w:r>
        <w:rPr>
          <w:rFonts w:hint="default" w:ascii="Times New Roman" w:hAnsi="Times New Roman" w:cs="Times New Roman"/>
          <w:color w:val="767070"/>
          <w:sz w:val="32"/>
          <w:szCs w:val="32"/>
        </w:rPr>
        <w:t>CÁO</w:t>
      </w:r>
      <w:r>
        <w:rPr>
          <w:rFonts w:hint="default" w:ascii="Times New Roman" w:hAnsi="Times New Roman" w:cs="Times New Roman"/>
          <w:color w:val="767070"/>
          <w:spacing w:val="9"/>
          <w:sz w:val="32"/>
          <w:szCs w:val="32"/>
        </w:rPr>
        <w:t xml:space="preserve"> </w:t>
      </w:r>
      <w:r>
        <w:rPr>
          <w:rFonts w:hint="default" w:ascii="Times New Roman" w:hAnsi="Times New Roman" w:cs="Times New Roman"/>
          <w:color w:val="767070"/>
          <w:sz w:val="32"/>
          <w:szCs w:val="32"/>
        </w:rPr>
        <w:t>CHI</w:t>
      </w:r>
      <w:r>
        <w:rPr>
          <w:rFonts w:hint="default" w:ascii="Times New Roman" w:hAnsi="Times New Roman" w:cs="Times New Roman"/>
          <w:color w:val="767070"/>
          <w:spacing w:val="11"/>
          <w:sz w:val="32"/>
          <w:szCs w:val="32"/>
        </w:rPr>
        <w:t xml:space="preserve"> </w:t>
      </w:r>
      <w:r>
        <w:rPr>
          <w:rFonts w:hint="default" w:ascii="Times New Roman" w:hAnsi="Times New Roman" w:cs="Times New Roman"/>
          <w:color w:val="767070"/>
          <w:spacing w:val="-4"/>
          <w:sz w:val="32"/>
          <w:szCs w:val="32"/>
        </w:rPr>
        <w:t>TIẾT</w:t>
      </w:r>
    </w:p>
    <w:p w14:paraId="60710FE1">
      <w:pPr>
        <w:pStyle w:val="3"/>
        <w:jc w:val="left"/>
        <w:rPr>
          <w:rFonts w:hint="default" w:ascii="Times New Roman" w:hAnsi="Times New Roman" w:cs="Times New Roman"/>
          <w:lang w:val="en-US"/>
        </w:rPr>
      </w:pPr>
      <w:r>
        <w:rPr>
          <w:rFonts w:hint="default" w:ascii="Times New Roman" w:hAnsi="Times New Roman" w:cs="Times New Roman"/>
          <w:lang w:val="en-US"/>
        </w:rPr>
        <w:t>DÙNG TERRAFORM ĐỂ TRIỂN KHAI</w:t>
      </w:r>
    </w:p>
    <w:p w14:paraId="6DC120CC">
      <w:pPr>
        <w:pStyle w:val="9"/>
        <w:numPr>
          <w:ilvl w:val="1"/>
          <w:numId w:val="1"/>
        </w:numPr>
        <w:tabs>
          <w:tab w:val="left" w:pos="1496"/>
        </w:tabs>
        <w:spacing w:before="120" w:after="12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Triển khai các dịch vụ</w:t>
      </w:r>
    </w:p>
    <w:p w14:paraId="2AF3FAA0">
      <w:pPr>
        <w:pStyle w:val="9"/>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Module VPC</w:t>
      </w:r>
    </w:p>
    <w:p w14:paraId="6BEB14C1">
      <w:pPr>
        <w:tabs>
          <w:tab w:val="left" w:pos="1496"/>
        </w:tabs>
        <w:spacing w:before="120" w:after="120" w:line="360" w:lineRule="auto"/>
        <w:ind w:left="708"/>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module sẽ gồm 3 file: main.tf, variables.tf và output.tf</w:t>
      </w:r>
    </w:p>
    <w:p w14:paraId="1AE43037">
      <w:pPr>
        <w:tabs>
          <w:tab w:val="left" w:pos="1496"/>
        </w:tabs>
        <w:spacing w:before="120" w:after="120" w:line="360" w:lineRule="auto"/>
        <w:ind w:left="708"/>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0" distR="0">
            <wp:extent cx="2714625" cy="1114425"/>
            <wp:effectExtent l="0" t="0" r="0" b="9525"/>
            <wp:docPr id="1455331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31331" name="Picture 1" descr="A screenshot of a computer&#10;&#10;AI-generated content may be incorrect."/>
                    <pic:cNvPicPr>
                      <a:picLocks noChangeAspect="1"/>
                    </pic:cNvPicPr>
                  </pic:nvPicPr>
                  <pic:blipFill>
                    <a:blip r:embed="rId10"/>
                    <a:stretch>
                      <a:fillRect/>
                    </a:stretch>
                  </pic:blipFill>
                  <pic:spPr>
                    <a:xfrm>
                      <a:off x="0" y="0"/>
                      <a:ext cx="2715004" cy="1114581"/>
                    </a:xfrm>
                    <a:prstGeom prst="rect">
                      <a:avLst/>
                    </a:prstGeom>
                  </pic:spPr>
                </pic:pic>
              </a:graphicData>
            </a:graphic>
          </wp:inline>
        </w:drawing>
      </w:r>
    </w:p>
    <w:p w14:paraId="683C5EF6">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File main.tf sẽ là file chính của module để khởi tạo các resource và chạy module này. File variables.tf sẽ khởi tạo các biến cho fie main.tf, tuỳ vào giá trị sẽ có biến được gán giá trị mặc định, còn các biến khác sẽ được gắn giá trị sau. File output.tf sẽ là file lưu các giá trị để có thể tái sử dụng từ nơi khác, ví dụ từ module EC2 có thể lấy id của VPC từ module VPC thông qua output.tf của module này.</w:t>
      </w:r>
    </w:p>
    <w:p w14:paraId="0AC11246">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Cụ thể:</w:t>
      </w:r>
    </w:p>
    <w:p w14:paraId="2F4778D0">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File main.tf</w:t>
      </w:r>
    </w:p>
    <w:p w14:paraId="7FAA4C4A">
      <w:pPr>
        <w:tabs>
          <w:tab w:val="left" w:pos="1496"/>
        </w:tabs>
        <w:spacing w:before="120" w:after="120"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0" distR="0">
            <wp:extent cx="5574030" cy="3291840"/>
            <wp:effectExtent l="0" t="0" r="3810" b="0"/>
            <wp:docPr id="16171257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25724" name="Picture 1" descr="A screen shot of a computer program&#10;&#10;AI-generated content may be incorrect."/>
                    <pic:cNvPicPr>
                      <a:picLocks noChangeAspect="1"/>
                    </pic:cNvPicPr>
                  </pic:nvPicPr>
                  <pic:blipFill>
                    <a:blip r:embed="rId11"/>
                    <a:stretch>
                      <a:fillRect/>
                    </a:stretch>
                  </pic:blipFill>
                  <pic:spPr>
                    <a:xfrm>
                      <a:off x="0" y="0"/>
                      <a:ext cx="5574030" cy="3291840"/>
                    </a:xfrm>
                    <a:prstGeom prst="rect">
                      <a:avLst/>
                    </a:prstGeom>
                  </pic:spPr>
                </pic:pic>
              </a:graphicData>
            </a:graphic>
          </wp:inline>
        </w:drawing>
      </w:r>
    </w:p>
    <w:p w14:paraId="5E4DA45E">
      <w:pPr>
        <w:tabs>
          <w:tab w:val="left" w:pos="1496"/>
        </w:tabs>
        <w:spacing w:before="120" w:after="120" w:line="360" w:lineRule="auto"/>
        <w:jc w:val="center"/>
        <w:rPr>
          <w:rFonts w:hint="default" w:ascii="Times New Roman" w:hAnsi="Times New Roman" w:cs="Times New Roman"/>
          <w:sz w:val="26"/>
          <w:szCs w:val="26"/>
          <w:lang w:val="en-US"/>
        </w:rPr>
      </w:pPr>
      <w:r>
        <w:rPr>
          <w:rFonts w:hint="default" w:ascii="Times New Roman" w:hAnsi="Times New Roman" w:cs="Times New Roman"/>
        </w:rPr>
        <w:drawing>
          <wp:inline distT="0" distB="0" distL="114300" distR="114300">
            <wp:extent cx="5589905" cy="1463040"/>
            <wp:effectExtent l="0" t="0" r="317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12"/>
                    <a:stretch>
                      <a:fillRect/>
                    </a:stretch>
                  </pic:blipFill>
                  <pic:spPr>
                    <a:xfrm>
                      <a:off x="0" y="0"/>
                      <a:ext cx="5589905" cy="1463040"/>
                    </a:xfrm>
                    <a:prstGeom prst="rect">
                      <a:avLst/>
                    </a:prstGeom>
                    <a:noFill/>
                    <a:ln>
                      <a:noFill/>
                    </a:ln>
                  </pic:spPr>
                </pic:pic>
              </a:graphicData>
            </a:graphic>
          </wp:inline>
        </w:drawing>
      </w:r>
    </w:p>
    <w:p w14:paraId="306B2BFC">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Sẽ có một resource VPC để tạo ra một VPC, đi kèm với nó là hai subnet, một public và một private, một internet gateway và một security group mặc định cho VPC này. Các thuộc tính của mỗi resource sẽ được gán biến, giá trị của các biến này sẽ được gán sau.</w:t>
      </w:r>
    </w:p>
    <w:p w14:paraId="5E8DFCB4">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File variables.tf sẽ lưu các biến của các thuộc tính của từng resource được khai báo ở file main.tf</w:t>
      </w:r>
    </w:p>
    <w:p w14:paraId="0DBDDA48">
      <w:pPr>
        <w:tabs>
          <w:tab w:val="left" w:pos="1496"/>
        </w:tabs>
        <w:spacing w:before="120" w:after="120" w:line="360" w:lineRule="auto"/>
        <w:ind w:left="708"/>
        <w:jc w:val="center"/>
        <w:rPr>
          <w:rFonts w:hint="default" w:ascii="Times New Roman" w:hAnsi="Times New Roman" w:cs="Times New Roman"/>
          <w:sz w:val="26"/>
          <w:szCs w:val="26"/>
          <w:lang w:val="en-US"/>
        </w:rPr>
      </w:pPr>
      <w:r>
        <w:rPr>
          <w:rFonts w:hint="default" w:ascii="Times New Roman" w:hAnsi="Times New Roman" w:cs="Times New Roman"/>
        </w:rPr>
        <w:drawing>
          <wp:inline distT="0" distB="0" distL="114300" distR="114300">
            <wp:extent cx="6073140" cy="3566160"/>
            <wp:effectExtent l="0" t="0" r="762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13"/>
                    <a:stretch>
                      <a:fillRect/>
                    </a:stretch>
                  </pic:blipFill>
                  <pic:spPr>
                    <a:xfrm>
                      <a:off x="0" y="0"/>
                      <a:ext cx="6073140" cy="3566160"/>
                    </a:xfrm>
                    <a:prstGeom prst="rect">
                      <a:avLst/>
                    </a:prstGeom>
                    <a:noFill/>
                    <a:ln>
                      <a:noFill/>
                    </a:ln>
                  </pic:spPr>
                </pic:pic>
              </a:graphicData>
            </a:graphic>
          </wp:inline>
        </w:drawing>
      </w:r>
    </w:p>
    <w:p w14:paraId="6B844D42">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File output.tf sẽ in ra các giá trị như id để có thể tái sử dụng khi ở module khác</w:t>
      </w:r>
    </w:p>
    <w:p w14:paraId="34A500DB">
      <w:pPr>
        <w:tabs>
          <w:tab w:val="left" w:pos="1496"/>
        </w:tabs>
        <w:spacing w:before="120" w:after="120" w:line="360" w:lineRule="auto"/>
        <w:ind w:left="708"/>
        <w:jc w:val="center"/>
        <w:rPr>
          <w:rFonts w:hint="default" w:ascii="Times New Roman" w:hAnsi="Times New Roman" w:cs="Times New Roman"/>
          <w:sz w:val="26"/>
          <w:szCs w:val="26"/>
          <w:lang w:val="en-US"/>
        </w:rPr>
      </w:pPr>
      <w:r>
        <w:rPr>
          <w:rFonts w:hint="default" w:ascii="Times New Roman" w:hAnsi="Times New Roman" w:cs="Times New Roman"/>
        </w:rPr>
        <w:drawing>
          <wp:inline distT="0" distB="0" distL="114300" distR="114300">
            <wp:extent cx="6199505" cy="3200400"/>
            <wp:effectExtent l="0" t="0" r="3175"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14"/>
                    <a:stretch>
                      <a:fillRect/>
                    </a:stretch>
                  </pic:blipFill>
                  <pic:spPr>
                    <a:xfrm>
                      <a:off x="0" y="0"/>
                      <a:ext cx="6199505" cy="3200400"/>
                    </a:xfrm>
                    <a:prstGeom prst="rect">
                      <a:avLst/>
                    </a:prstGeom>
                    <a:noFill/>
                    <a:ln>
                      <a:noFill/>
                    </a:ln>
                  </pic:spPr>
                </pic:pic>
              </a:graphicData>
            </a:graphic>
          </wp:inline>
        </w:drawing>
      </w:r>
    </w:p>
    <w:p w14:paraId="2D2A3D05">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module khác sẽ có các file tương tự như module VPC, chỉ khác ở các resource được khởi tạo cho phù hợp với module đó</w:t>
      </w:r>
    </w:p>
    <w:p w14:paraId="0BEB0FF7">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Module nat gateway</w:t>
      </w:r>
    </w:p>
    <w:p w14:paraId="61F80203">
      <w:pPr>
        <w:tabs>
          <w:tab w:val="left" w:pos="1496"/>
        </w:tabs>
        <w:spacing w:before="120" w:after="120" w:line="360" w:lineRule="auto"/>
        <w:ind w:left="708"/>
        <w:jc w:val="center"/>
        <w:rPr>
          <w:rFonts w:hint="default" w:ascii="Times New Roman" w:hAnsi="Times New Roman" w:cs="Times New Roman"/>
          <w:sz w:val="26"/>
          <w:szCs w:val="26"/>
          <w:lang w:val="en-US"/>
        </w:rPr>
      </w:pPr>
      <w:r>
        <w:rPr>
          <w:rFonts w:hint="default" w:ascii="Times New Roman" w:hAnsi="Times New Roman" w:cs="Times New Roman"/>
        </w:rPr>
        <w:drawing>
          <wp:inline distT="0" distB="0" distL="114300" distR="114300">
            <wp:extent cx="6191885" cy="2834640"/>
            <wp:effectExtent l="0" t="0" r="10795"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pic:cNvPicPr>
                      <a:picLocks noChangeAspect="1"/>
                    </pic:cNvPicPr>
                  </pic:nvPicPr>
                  <pic:blipFill>
                    <a:blip r:embed="rId15"/>
                    <a:stretch>
                      <a:fillRect/>
                    </a:stretch>
                  </pic:blipFill>
                  <pic:spPr>
                    <a:xfrm>
                      <a:off x="0" y="0"/>
                      <a:ext cx="6191885" cy="2834640"/>
                    </a:xfrm>
                    <a:prstGeom prst="rect">
                      <a:avLst/>
                    </a:prstGeom>
                    <a:noFill/>
                    <a:ln>
                      <a:noFill/>
                    </a:ln>
                  </pic:spPr>
                </pic:pic>
              </a:graphicData>
            </a:graphic>
          </wp:inline>
        </w:drawing>
      </w:r>
    </w:p>
    <w:p w14:paraId="5AFD2687">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module nat gateway sẽ tạo ra một elastic ip và một natgateway</w:t>
      </w:r>
    </w:p>
    <w:p w14:paraId="57A0D48F">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Module route table</w:t>
      </w:r>
    </w:p>
    <w:p w14:paraId="503671ED">
      <w:pPr>
        <w:tabs>
          <w:tab w:val="left" w:pos="1496"/>
        </w:tabs>
        <w:spacing w:before="120" w:after="120" w:line="360" w:lineRule="auto"/>
        <w:ind w:left="708"/>
        <w:jc w:val="center"/>
        <w:rPr>
          <w:rFonts w:hint="default" w:ascii="Times New Roman" w:hAnsi="Times New Roman" w:cs="Times New Roman"/>
          <w:sz w:val="26"/>
          <w:szCs w:val="26"/>
          <w:lang w:val="en-US"/>
        </w:rPr>
      </w:pPr>
      <w:r>
        <w:rPr>
          <w:rFonts w:hint="default" w:ascii="Times New Roman" w:hAnsi="Times New Roman" w:cs="Times New Roman"/>
        </w:rPr>
        <w:drawing>
          <wp:inline distT="0" distB="0" distL="114300" distR="114300">
            <wp:extent cx="6276975" cy="3108960"/>
            <wp:effectExtent l="0" t="0" r="1905"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pic:cNvPicPr>
                      <a:picLocks noChangeAspect="1"/>
                    </pic:cNvPicPr>
                  </pic:nvPicPr>
                  <pic:blipFill>
                    <a:blip r:embed="rId16"/>
                    <a:stretch>
                      <a:fillRect/>
                    </a:stretch>
                  </pic:blipFill>
                  <pic:spPr>
                    <a:xfrm>
                      <a:off x="0" y="0"/>
                      <a:ext cx="6276975" cy="3108960"/>
                    </a:xfrm>
                    <a:prstGeom prst="rect">
                      <a:avLst/>
                    </a:prstGeom>
                    <a:noFill/>
                    <a:ln>
                      <a:noFill/>
                    </a:ln>
                  </pic:spPr>
                </pic:pic>
              </a:graphicData>
            </a:graphic>
          </wp:inline>
        </w:drawing>
      </w:r>
    </w:p>
    <w:p w14:paraId="27630A63">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module này sẽ tạo ra hai route table cho private và public, mỗi route table cần có route để định tuyến, public sẽ đi với internet gateway còn private sẽ đi với nat gateway. Thêm vào đó, cần associate để gắn subnet vào khi đó instance được tạo trong mỗi subnet sẽ có route table tương ứng.</w:t>
      </w:r>
    </w:p>
    <w:p w14:paraId="1FAD937C">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Module Security group</w:t>
      </w:r>
    </w:p>
    <w:p w14:paraId="3801EF9A">
      <w:pPr>
        <w:tabs>
          <w:tab w:val="left" w:pos="1496"/>
        </w:tabs>
        <w:spacing w:before="120" w:after="120" w:line="360" w:lineRule="auto"/>
        <w:ind w:left="708"/>
        <w:jc w:val="center"/>
        <w:rPr>
          <w:rFonts w:hint="default" w:ascii="Times New Roman" w:hAnsi="Times New Roman" w:cs="Times New Roman"/>
          <w:sz w:val="26"/>
          <w:szCs w:val="26"/>
          <w:lang w:val="en-US"/>
        </w:rPr>
      </w:pPr>
      <w:r>
        <w:rPr>
          <w:rFonts w:hint="default" w:ascii="Times New Roman" w:hAnsi="Times New Roman" w:cs="Times New Roman"/>
        </w:rPr>
        <w:drawing>
          <wp:inline distT="0" distB="0" distL="114300" distR="114300">
            <wp:extent cx="6263005" cy="3017520"/>
            <wp:effectExtent l="0" t="0" r="635"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pic:cNvPicPr>
                      <a:picLocks noChangeAspect="1"/>
                    </pic:cNvPicPr>
                  </pic:nvPicPr>
                  <pic:blipFill>
                    <a:blip r:embed="rId17"/>
                    <a:stretch>
                      <a:fillRect/>
                    </a:stretch>
                  </pic:blipFill>
                  <pic:spPr>
                    <a:xfrm>
                      <a:off x="0" y="0"/>
                      <a:ext cx="6263005" cy="3017520"/>
                    </a:xfrm>
                    <a:prstGeom prst="rect">
                      <a:avLst/>
                    </a:prstGeom>
                    <a:noFill/>
                    <a:ln>
                      <a:noFill/>
                    </a:ln>
                  </pic:spPr>
                </pic:pic>
              </a:graphicData>
            </a:graphic>
          </wp:inline>
        </w:drawing>
      </w:r>
    </w:p>
    <w:p w14:paraId="5DF7B4AA">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module này, sẽ tạo ra ra security group cho public và private, mỗi security group sẽ gồm inbound (ingress) và outbound (egress) tương ứng</w:t>
      </w:r>
    </w:p>
    <w:p w14:paraId="5863AA25">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Module EC2</w:t>
      </w:r>
    </w:p>
    <w:p w14:paraId="545B9C13">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rPr>
        <w:drawing>
          <wp:inline distT="0" distB="0" distL="114300" distR="114300">
            <wp:extent cx="6322695" cy="2926080"/>
            <wp:effectExtent l="0" t="0" r="1905" b="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pic:cNvPicPr>
                      <a:picLocks noChangeAspect="1"/>
                    </pic:cNvPicPr>
                  </pic:nvPicPr>
                  <pic:blipFill>
                    <a:blip r:embed="rId18"/>
                    <a:stretch>
                      <a:fillRect/>
                    </a:stretch>
                  </pic:blipFill>
                  <pic:spPr>
                    <a:xfrm>
                      <a:off x="0" y="0"/>
                      <a:ext cx="6322695" cy="2926080"/>
                    </a:xfrm>
                    <a:prstGeom prst="rect">
                      <a:avLst/>
                    </a:prstGeom>
                    <a:noFill/>
                    <a:ln>
                      <a:noFill/>
                    </a:ln>
                  </pic:spPr>
                </pic:pic>
              </a:graphicData>
            </a:graphic>
          </wp:inline>
        </w:drawing>
      </w:r>
    </w:p>
    <w:p w14:paraId="18890DD0">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module này, sẽ tạo ra 2 instance, một instance thuộc subnet private và một instance thuộc subnet public. Nhưng thuộc tính như ami, type và key_pair sẽ giống nhau nên không cần đặt tiên biến khác nhau</w:t>
      </w:r>
    </w:p>
    <w:p w14:paraId="3F3DF869">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Folder Lab01</w:t>
      </w:r>
    </w:p>
    <w:p w14:paraId="0916BD65">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File main.tf, đây là file chính để gọi các module và sẽ khởi tạo các tài nguyên, các giá trị của từng biến tỏng các module cũng được khai báo bằng biến và các giá tỉ sẽ được gán trong file.tfvars</w:t>
      </w:r>
    </w:p>
    <w:p w14:paraId="6DCD85F0">
      <w:pPr>
        <w:tabs>
          <w:tab w:val="left" w:pos="1496"/>
        </w:tabs>
        <w:spacing w:before="120" w:after="120" w:line="360" w:lineRule="auto"/>
        <w:ind w:left="708"/>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68720" cy="2103120"/>
            <wp:effectExtent l="0" t="0" r="1016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19"/>
                    <a:stretch>
                      <a:fillRect/>
                    </a:stretch>
                  </pic:blipFill>
                  <pic:spPr>
                    <a:xfrm>
                      <a:off x="0" y="0"/>
                      <a:ext cx="6268720" cy="2103120"/>
                    </a:xfrm>
                    <a:prstGeom prst="rect">
                      <a:avLst/>
                    </a:prstGeom>
                    <a:noFill/>
                    <a:ln>
                      <a:noFill/>
                    </a:ln>
                  </pic:spPr>
                </pic:pic>
              </a:graphicData>
            </a:graphic>
          </wp:inline>
        </w:drawing>
      </w:r>
    </w:p>
    <w:p w14:paraId="485B6779">
      <w:pPr>
        <w:tabs>
          <w:tab w:val="left" w:pos="1496"/>
        </w:tabs>
        <w:spacing w:before="120" w:after="120" w:line="360" w:lineRule="auto"/>
        <w:ind w:left="708"/>
        <w:jc w:val="both"/>
        <w:rPr>
          <w:rFonts w:hint="default" w:ascii="Times New Roman" w:hAnsi="Times New Roman" w:cs="Times New Roman"/>
        </w:rPr>
      </w:pPr>
      <w:r>
        <w:rPr>
          <w:rFonts w:hint="default" w:ascii="Times New Roman" w:hAnsi="Times New Roman" w:cs="Times New Roman"/>
        </w:rPr>
        <w:drawing>
          <wp:inline distT="0" distB="0" distL="114300" distR="114300">
            <wp:extent cx="6320155" cy="2377440"/>
            <wp:effectExtent l="0" t="0" r="4445" b="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
                    <pic:cNvPicPr>
                      <a:picLocks noChangeAspect="1"/>
                    </pic:cNvPicPr>
                  </pic:nvPicPr>
                  <pic:blipFill>
                    <a:blip r:embed="rId20"/>
                    <a:stretch>
                      <a:fillRect/>
                    </a:stretch>
                  </pic:blipFill>
                  <pic:spPr>
                    <a:xfrm>
                      <a:off x="0" y="0"/>
                      <a:ext cx="6320155" cy="2377440"/>
                    </a:xfrm>
                    <a:prstGeom prst="rect">
                      <a:avLst/>
                    </a:prstGeom>
                    <a:noFill/>
                    <a:ln>
                      <a:noFill/>
                    </a:ln>
                  </pic:spPr>
                </pic:pic>
              </a:graphicData>
            </a:graphic>
          </wp:inline>
        </w:drawing>
      </w:r>
    </w:p>
    <w:p w14:paraId="249D7A20">
      <w:pPr>
        <w:tabs>
          <w:tab w:val="left" w:pos="1496"/>
        </w:tabs>
        <w:spacing w:before="120" w:after="120" w:line="360" w:lineRule="auto"/>
        <w:ind w:left="708"/>
        <w:jc w:val="cente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309360" cy="3246755"/>
            <wp:effectExtent l="0" t="0" r="0" b="14605"/>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
                    <pic:cNvPicPr>
                      <a:picLocks noChangeAspect="1"/>
                    </pic:cNvPicPr>
                  </pic:nvPicPr>
                  <pic:blipFill>
                    <a:blip r:embed="rId21"/>
                    <a:stretch>
                      <a:fillRect/>
                    </a:stretch>
                  </pic:blipFill>
                  <pic:spPr>
                    <a:xfrm>
                      <a:off x="0" y="0"/>
                      <a:ext cx="6309360" cy="3246755"/>
                    </a:xfrm>
                    <a:prstGeom prst="rect">
                      <a:avLst/>
                    </a:prstGeom>
                    <a:noFill/>
                    <a:ln>
                      <a:noFill/>
                    </a:ln>
                  </pic:spPr>
                </pic:pic>
              </a:graphicData>
            </a:graphic>
          </wp:inline>
        </w:drawing>
      </w:r>
    </w:p>
    <w:p w14:paraId="7E6CBCDF">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File variables.tf sẽ khai báo các biến tring file main.tf</w:t>
      </w:r>
    </w:p>
    <w:p w14:paraId="29CB96F9">
      <w:pPr>
        <w:tabs>
          <w:tab w:val="left" w:pos="1496"/>
        </w:tabs>
        <w:spacing w:before="120" w:after="120" w:line="360" w:lineRule="auto"/>
        <w:ind w:left="708"/>
        <w:jc w:val="both"/>
        <w:rPr>
          <w:rFonts w:hint="default" w:ascii="Times New Roman" w:hAnsi="Times New Roman" w:cs="Times New Roman"/>
          <w:lang w:val="en-US"/>
        </w:rPr>
      </w:pPr>
      <w:r>
        <w:rPr>
          <w:rFonts w:hint="default" w:ascii="Times New Roman" w:hAnsi="Times New Roman" w:cs="Times New Roman"/>
        </w:rPr>
        <w:drawing>
          <wp:inline distT="0" distB="0" distL="114300" distR="114300">
            <wp:extent cx="6360795" cy="3200400"/>
            <wp:effectExtent l="0" t="0" r="9525" b="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7"/>
                    <pic:cNvPicPr>
                      <a:picLocks noChangeAspect="1"/>
                    </pic:cNvPicPr>
                  </pic:nvPicPr>
                  <pic:blipFill>
                    <a:blip r:embed="rId22"/>
                    <a:stretch>
                      <a:fillRect/>
                    </a:stretch>
                  </pic:blipFill>
                  <pic:spPr>
                    <a:xfrm>
                      <a:off x="0" y="0"/>
                      <a:ext cx="6360795" cy="3200400"/>
                    </a:xfrm>
                    <a:prstGeom prst="rect">
                      <a:avLst/>
                    </a:prstGeom>
                    <a:noFill/>
                    <a:ln>
                      <a:noFill/>
                    </a:ln>
                  </pic:spPr>
                </pic:pic>
              </a:graphicData>
            </a:graphic>
          </wp:inline>
        </w:drawing>
      </w:r>
    </w:p>
    <w:p w14:paraId="52BF4703">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File terraform.tfvars sẽ lưu giá trị các biến</w:t>
      </w:r>
    </w:p>
    <w:p w14:paraId="7991608C">
      <w:pPr>
        <w:tabs>
          <w:tab w:val="left" w:pos="1496"/>
        </w:tabs>
        <w:spacing w:before="120" w:after="120" w:line="360" w:lineRule="auto"/>
        <w:ind w:left="708"/>
        <w:jc w:val="center"/>
        <w:rPr>
          <w:rFonts w:hint="default" w:ascii="Times New Roman" w:hAnsi="Times New Roman" w:cs="Times New Roman"/>
          <w:sz w:val="26"/>
          <w:szCs w:val="26"/>
          <w:lang w:val="en-US"/>
        </w:rPr>
      </w:pPr>
      <w:r>
        <w:drawing>
          <wp:inline distT="0" distB="0" distL="114300" distR="114300">
            <wp:extent cx="6509385" cy="3291840"/>
            <wp:effectExtent l="0" t="0" r="13335" b="0"/>
            <wp:docPr id="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8"/>
                    <pic:cNvPicPr>
                      <a:picLocks noChangeAspect="1"/>
                    </pic:cNvPicPr>
                  </pic:nvPicPr>
                  <pic:blipFill>
                    <a:blip r:embed="rId23"/>
                    <a:stretch>
                      <a:fillRect/>
                    </a:stretch>
                  </pic:blipFill>
                  <pic:spPr>
                    <a:xfrm>
                      <a:off x="0" y="0"/>
                      <a:ext cx="6509385" cy="3291840"/>
                    </a:xfrm>
                    <a:prstGeom prst="rect">
                      <a:avLst/>
                    </a:prstGeom>
                    <a:noFill/>
                    <a:ln>
                      <a:noFill/>
                    </a:ln>
                  </pic:spPr>
                </pic:pic>
              </a:graphicData>
            </a:graphic>
          </wp:inline>
        </w:drawing>
      </w:r>
    </w:p>
    <w:p w14:paraId="20C36A34">
      <w:pPr>
        <w:tabs>
          <w:tab w:val="left" w:pos="1496"/>
        </w:tabs>
        <w:spacing w:before="120" w:after="120" w:line="360" w:lineRule="auto"/>
        <w:ind w:left="708"/>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Cuối cùng là file provider.tf sẽ khai báo provider là ai và profile là ai</w:t>
      </w:r>
    </w:p>
    <w:p w14:paraId="629A0227">
      <w:pPr>
        <w:tabs>
          <w:tab w:val="left" w:pos="1496"/>
        </w:tabs>
        <w:spacing w:before="120" w:after="120" w:line="360" w:lineRule="auto"/>
        <w:ind w:left="708"/>
        <w:jc w:val="center"/>
        <w:rPr>
          <w:rFonts w:hint="default" w:ascii="Times New Roman" w:hAnsi="Times New Roman" w:cs="Times New Roman"/>
          <w:sz w:val="26"/>
          <w:szCs w:val="26"/>
          <w:lang w:val="en-US"/>
        </w:rPr>
      </w:pPr>
      <w:r>
        <w:rPr>
          <w:rFonts w:hint="default" w:ascii="Times New Roman" w:hAnsi="Times New Roman" w:cs="Times New Roman"/>
        </w:rPr>
        <w:drawing>
          <wp:inline distT="0" distB="0" distL="114300" distR="114300">
            <wp:extent cx="6400800" cy="1770380"/>
            <wp:effectExtent l="0" t="0" r="0" b="1270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9"/>
                    <pic:cNvPicPr>
                      <a:picLocks noChangeAspect="1"/>
                    </pic:cNvPicPr>
                  </pic:nvPicPr>
                  <pic:blipFill>
                    <a:blip r:embed="rId24"/>
                    <a:stretch>
                      <a:fillRect/>
                    </a:stretch>
                  </pic:blipFill>
                  <pic:spPr>
                    <a:xfrm>
                      <a:off x="0" y="0"/>
                      <a:ext cx="6400800" cy="1770380"/>
                    </a:xfrm>
                    <a:prstGeom prst="rect">
                      <a:avLst/>
                    </a:prstGeom>
                    <a:noFill/>
                    <a:ln>
                      <a:noFill/>
                    </a:ln>
                  </pic:spPr>
                </pic:pic>
              </a:graphicData>
            </a:graphic>
          </wp:inline>
        </w:drawing>
      </w:r>
    </w:p>
    <w:p w14:paraId="148CFEAB">
      <w:pPr>
        <w:numPr>
          <w:ilvl w:val="1"/>
          <w:numId w:val="1"/>
        </w:numPr>
        <w:tabs>
          <w:tab w:val="left" w:pos="1496"/>
        </w:tabs>
        <w:spacing w:before="120" w:after="120" w:line="360" w:lineRule="auto"/>
        <w:ind w:left="1104" w:leftChars="0" w:hanging="396" w:firstLine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Thử nghiệm</w:t>
      </w:r>
    </w:p>
    <w:p w14:paraId="46D7F308">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Chạy các lệnh terraform init, terraform plan và terraform apply để áp dụng cấu hình. Sau đó kiểm tra</w:t>
      </w:r>
    </w:p>
    <w:p w14:paraId="3676370B">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VPC</w:t>
      </w:r>
    </w:p>
    <w:p w14:paraId="237091F7">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drawing>
          <wp:inline distT="0" distB="0" distL="114300" distR="114300">
            <wp:extent cx="6381750" cy="2834640"/>
            <wp:effectExtent l="0" t="0" r="3810" b="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25"/>
                    <a:stretch>
                      <a:fillRect/>
                    </a:stretch>
                  </pic:blipFill>
                  <pic:spPr>
                    <a:xfrm>
                      <a:off x="0" y="0"/>
                      <a:ext cx="6381750" cy="2834640"/>
                    </a:xfrm>
                    <a:prstGeom prst="rect">
                      <a:avLst/>
                    </a:prstGeom>
                    <a:noFill/>
                    <a:ln>
                      <a:noFill/>
                    </a:ln>
                  </pic:spPr>
                </pic:pic>
              </a:graphicData>
            </a:graphic>
          </wp:inline>
        </w:drawing>
      </w:r>
    </w:p>
    <w:p w14:paraId="59F3D6AC">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Internet gateway nat gateway và Elastic Ip</w:t>
      </w:r>
    </w:p>
    <w:p w14:paraId="0544E8F7">
      <w:pPr>
        <w:numPr>
          <w:ilvl w:val="0"/>
          <w:numId w:val="0"/>
        </w:numPr>
        <w:tabs>
          <w:tab w:val="left" w:pos="1496"/>
        </w:tabs>
        <w:spacing w:before="120" w:after="120" w:line="360" w:lineRule="auto"/>
        <w:ind w:left="708" w:leftChars="0"/>
      </w:pPr>
      <w:r>
        <w:drawing>
          <wp:inline distT="0" distB="0" distL="114300" distR="114300">
            <wp:extent cx="6390005" cy="2560320"/>
            <wp:effectExtent l="0" t="0" r="10795" b="0"/>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1"/>
                    <pic:cNvPicPr>
                      <a:picLocks noChangeAspect="1"/>
                    </pic:cNvPicPr>
                  </pic:nvPicPr>
                  <pic:blipFill>
                    <a:blip r:embed="rId26"/>
                    <a:stretch>
                      <a:fillRect/>
                    </a:stretch>
                  </pic:blipFill>
                  <pic:spPr>
                    <a:xfrm>
                      <a:off x="0" y="0"/>
                      <a:ext cx="6390005" cy="2560320"/>
                    </a:xfrm>
                    <a:prstGeom prst="rect">
                      <a:avLst/>
                    </a:prstGeom>
                    <a:noFill/>
                    <a:ln>
                      <a:noFill/>
                    </a:ln>
                  </pic:spPr>
                </pic:pic>
              </a:graphicData>
            </a:graphic>
          </wp:inline>
        </w:drawing>
      </w:r>
    </w:p>
    <w:p w14:paraId="0FCE4A2E">
      <w:pPr>
        <w:numPr>
          <w:ilvl w:val="0"/>
          <w:numId w:val="0"/>
        </w:numPr>
        <w:tabs>
          <w:tab w:val="left" w:pos="1496"/>
        </w:tabs>
        <w:spacing w:before="120" w:after="120" w:line="360" w:lineRule="auto"/>
        <w:ind w:left="708" w:leftChars="0"/>
      </w:pPr>
      <w:r>
        <w:drawing>
          <wp:inline distT="0" distB="0" distL="114300" distR="114300">
            <wp:extent cx="6405245" cy="2468880"/>
            <wp:effectExtent l="0" t="0" r="10795" b="0"/>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2"/>
                    <pic:cNvPicPr>
                      <a:picLocks noChangeAspect="1"/>
                    </pic:cNvPicPr>
                  </pic:nvPicPr>
                  <pic:blipFill>
                    <a:blip r:embed="rId27"/>
                    <a:stretch>
                      <a:fillRect/>
                    </a:stretch>
                  </pic:blipFill>
                  <pic:spPr>
                    <a:xfrm>
                      <a:off x="0" y="0"/>
                      <a:ext cx="6405245" cy="2468880"/>
                    </a:xfrm>
                    <a:prstGeom prst="rect">
                      <a:avLst/>
                    </a:prstGeom>
                    <a:noFill/>
                    <a:ln>
                      <a:noFill/>
                    </a:ln>
                  </pic:spPr>
                </pic:pic>
              </a:graphicData>
            </a:graphic>
          </wp:inline>
        </w:drawing>
      </w:r>
    </w:p>
    <w:p w14:paraId="7D830665">
      <w:pPr>
        <w:numPr>
          <w:ilvl w:val="0"/>
          <w:numId w:val="0"/>
        </w:numPr>
        <w:tabs>
          <w:tab w:val="left" w:pos="1496"/>
        </w:tabs>
        <w:spacing w:before="120" w:after="120" w:line="360" w:lineRule="auto"/>
        <w:ind w:left="708" w:leftChars="0"/>
        <w:rPr>
          <w:rFonts w:hint="default"/>
          <w:lang w:val="en-US"/>
        </w:rPr>
      </w:pPr>
      <w:r>
        <w:drawing>
          <wp:inline distT="0" distB="0" distL="114300" distR="114300">
            <wp:extent cx="6421120" cy="2468880"/>
            <wp:effectExtent l="0" t="0" r="10160"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3"/>
                    <pic:cNvPicPr>
                      <a:picLocks noChangeAspect="1"/>
                    </pic:cNvPicPr>
                  </pic:nvPicPr>
                  <pic:blipFill>
                    <a:blip r:embed="rId28"/>
                    <a:stretch>
                      <a:fillRect/>
                    </a:stretch>
                  </pic:blipFill>
                  <pic:spPr>
                    <a:xfrm>
                      <a:off x="0" y="0"/>
                      <a:ext cx="6421120" cy="2468880"/>
                    </a:xfrm>
                    <a:prstGeom prst="rect">
                      <a:avLst/>
                    </a:prstGeom>
                    <a:noFill/>
                    <a:ln>
                      <a:noFill/>
                    </a:ln>
                  </pic:spPr>
                </pic:pic>
              </a:graphicData>
            </a:graphic>
          </wp:inline>
        </w:drawing>
      </w:r>
    </w:p>
    <w:p w14:paraId="3BDB5F0D">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Route table</w:t>
      </w:r>
    </w:p>
    <w:p w14:paraId="442F03F5">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Public</w:t>
      </w:r>
    </w:p>
    <w:p w14:paraId="212DAF8C">
      <w:pPr>
        <w:numPr>
          <w:ilvl w:val="0"/>
          <w:numId w:val="0"/>
        </w:numPr>
        <w:tabs>
          <w:tab w:val="left" w:pos="1496"/>
        </w:tabs>
        <w:spacing w:before="120" w:after="120" w:line="360" w:lineRule="auto"/>
        <w:ind w:left="708" w:leftChars="0"/>
      </w:pPr>
      <w:r>
        <w:drawing>
          <wp:inline distT="0" distB="0" distL="114300" distR="114300">
            <wp:extent cx="6342380" cy="2743200"/>
            <wp:effectExtent l="0" t="0" r="12700"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4"/>
                    <pic:cNvPicPr>
                      <a:picLocks noChangeAspect="1"/>
                    </pic:cNvPicPr>
                  </pic:nvPicPr>
                  <pic:blipFill>
                    <a:blip r:embed="rId29"/>
                    <a:stretch>
                      <a:fillRect/>
                    </a:stretch>
                  </pic:blipFill>
                  <pic:spPr>
                    <a:xfrm>
                      <a:off x="0" y="0"/>
                      <a:ext cx="6342380" cy="2743200"/>
                    </a:xfrm>
                    <a:prstGeom prst="rect">
                      <a:avLst/>
                    </a:prstGeom>
                    <a:noFill/>
                    <a:ln>
                      <a:noFill/>
                    </a:ln>
                  </pic:spPr>
                </pic:pic>
              </a:graphicData>
            </a:graphic>
          </wp:inline>
        </w:drawing>
      </w:r>
    </w:p>
    <w:p w14:paraId="4EEF1441">
      <w:pPr>
        <w:numPr>
          <w:ilvl w:val="0"/>
          <w:numId w:val="0"/>
        </w:numPr>
        <w:tabs>
          <w:tab w:val="left" w:pos="1496"/>
        </w:tabs>
        <w:spacing w:before="120" w:after="120" w:line="360" w:lineRule="auto"/>
        <w:ind w:left="708" w:leftChars="0"/>
      </w:pPr>
      <w:r>
        <w:drawing>
          <wp:inline distT="0" distB="0" distL="114300" distR="114300">
            <wp:extent cx="6396355" cy="2651760"/>
            <wp:effectExtent l="0" t="0" r="4445"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5"/>
                    <pic:cNvPicPr>
                      <a:picLocks noChangeAspect="1"/>
                    </pic:cNvPicPr>
                  </pic:nvPicPr>
                  <pic:blipFill>
                    <a:blip r:embed="rId30"/>
                    <a:stretch>
                      <a:fillRect/>
                    </a:stretch>
                  </pic:blipFill>
                  <pic:spPr>
                    <a:xfrm>
                      <a:off x="0" y="0"/>
                      <a:ext cx="6396355" cy="2651760"/>
                    </a:xfrm>
                    <a:prstGeom prst="rect">
                      <a:avLst/>
                    </a:prstGeom>
                    <a:noFill/>
                    <a:ln>
                      <a:noFill/>
                    </a:ln>
                  </pic:spPr>
                </pic:pic>
              </a:graphicData>
            </a:graphic>
          </wp:inline>
        </w:drawing>
      </w:r>
    </w:p>
    <w:p w14:paraId="5664A27C">
      <w:pPr>
        <w:numPr>
          <w:ilvl w:val="0"/>
          <w:numId w:val="0"/>
        </w:numPr>
        <w:tabs>
          <w:tab w:val="left" w:pos="1496"/>
        </w:tabs>
        <w:spacing w:before="120" w:after="120" w:line="360" w:lineRule="auto"/>
        <w:ind w:left="708" w:leftChars="0"/>
        <w:rPr>
          <w:rFonts w:hint="default"/>
          <w:lang w:val="en-US"/>
        </w:rPr>
      </w:pPr>
      <w:r>
        <w:drawing>
          <wp:inline distT="0" distB="0" distL="114300" distR="114300">
            <wp:extent cx="6386830" cy="2651760"/>
            <wp:effectExtent l="0" t="0" r="13970" b="0"/>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6"/>
                    <pic:cNvPicPr>
                      <a:picLocks noChangeAspect="1"/>
                    </pic:cNvPicPr>
                  </pic:nvPicPr>
                  <pic:blipFill>
                    <a:blip r:embed="rId31"/>
                    <a:stretch>
                      <a:fillRect/>
                    </a:stretch>
                  </pic:blipFill>
                  <pic:spPr>
                    <a:xfrm>
                      <a:off x="0" y="0"/>
                      <a:ext cx="6386830" cy="2651760"/>
                    </a:xfrm>
                    <a:prstGeom prst="rect">
                      <a:avLst/>
                    </a:prstGeom>
                    <a:noFill/>
                    <a:ln>
                      <a:noFill/>
                    </a:ln>
                  </pic:spPr>
                </pic:pic>
              </a:graphicData>
            </a:graphic>
          </wp:inline>
        </w:drawing>
      </w:r>
    </w:p>
    <w:p w14:paraId="58D80D85">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Private</w:t>
      </w:r>
    </w:p>
    <w:p w14:paraId="66046FC2">
      <w:pPr>
        <w:numPr>
          <w:ilvl w:val="0"/>
          <w:numId w:val="0"/>
        </w:numPr>
        <w:tabs>
          <w:tab w:val="left" w:pos="1496"/>
        </w:tabs>
        <w:spacing w:before="120" w:after="120" w:line="360" w:lineRule="auto"/>
        <w:ind w:left="708" w:leftChars="0"/>
      </w:pPr>
      <w:r>
        <w:drawing>
          <wp:inline distT="0" distB="0" distL="114300" distR="114300">
            <wp:extent cx="6486525" cy="2743200"/>
            <wp:effectExtent l="0" t="0" r="5715" b="0"/>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
                    <pic:cNvPicPr>
                      <a:picLocks noChangeAspect="1"/>
                    </pic:cNvPicPr>
                  </pic:nvPicPr>
                  <pic:blipFill>
                    <a:blip r:embed="rId32"/>
                    <a:stretch>
                      <a:fillRect/>
                    </a:stretch>
                  </pic:blipFill>
                  <pic:spPr>
                    <a:xfrm>
                      <a:off x="0" y="0"/>
                      <a:ext cx="6486525" cy="2743200"/>
                    </a:xfrm>
                    <a:prstGeom prst="rect">
                      <a:avLst/>
                    </a:prstGeom>
                    <a:noFill/>
                    <a:ln>
                      <a:noFill/>
                    </a:ln>
                  </pic:spPr>
                </pic:pic>
              </a:graphicData>
            </a:graphic>
          </wp:inline>
        </w:drawing>
      </w:r>
    </w:p>
    <w:p w14:paraId="438C2F16">
      <w:pPr>
        <w:numPr>
          <w:ilvl w:val="0"/>
          <w:numId w:val="0"/>
        </w:numPr>
        <w:tabs>
          <w:tab w:val="left" w:pos="1496"/>
        </w:tabs>
        <w:spacing w:before="120" w:after="120" w:line="360" w:lineRule="auto"/>
        <w:ind w:left="708" w:leftChars="0"/>
      </w:pPr>
      <w:r>
        <w:drawing>
          <wp:inline distT="0" distB="0" distL="114300" distR="114300">
            <wp:extent cx="6402070" cy="2743200"/>
            <wp:effectExtent l="0" t="0" r="13970" b="0"/>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
                    <pic:cNvPicPr>
                      <a:picLocks noChangeAspect="1"/>
                    </pic:cNvPicPr>
                  </pic:nvPicPr>
                  <pic:blipFill>
                    <a:blip r:embed="rId33"/>
                    <a:stretch>
                      <a:fillRect/>
                    </a:stretch>
                  </pic:blipFill>
                  <pic:spPr>
                    <a:xfrm>
                      <a:off x="0" y="0"/>
                      <a:ext cx="6402070" cy="2743200"/>
                    </a:xfrm>
                    <a:prstGeom prst="rect">
                      <a:avLst/>
                    </a:prstGeom>
                    <a:noFill/>
                    <a:ln>
                      <a:noFill/>
                    </a:ln>
                  </pic:spPr>
                </pic:pic>
              </a:graphicData>
            </a:graphic>
          </wp:inline>
        </w:drawing>
      </w:r>
    </w:p>
    <w:p w14:paraId="73288ACF">
      <w:pPr>
        <w:numPr>
          <w:ilvl w:val="0"/>
          <w:numId w:val="0"/>
        </w:numPr>
        <w:tabs>
          <w:tab w:val="left" w:pos="1496"/>
        </w:tabs>
        <w:spacing w:before="120" w:after="120" w:line="360" w:lineRule="auto"/>
        <w:ind w:left="708" w:leftChars="0"/>
        <w:rPr>
          <w:rFonts w:hint="default"/>
          <w:lang w:val="en-US"/>
        </w:rPr>
      </w:pPr>
      <w:r>
        <w:drawing>
          <wp:inline distT="0" distB="0" distL="114300" distR="114300">
            <wp:extent cx="6397625" cy="2743200"/>
            <wp:effectExtent l="0" t="0" r="3175" b="0"/>
            <wp:docPr id="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9"/>
                    <pic:cNvPicPr>
                      <a:picLocks noChangeAspect="1"/>
                    </pic:cNvPicPr>
                  </pic:nvPicPr>
                  <pic:blipFill>
                    <a:blip r:embed="rId34"/>
                    <a:stretch>
                      <a:fillRect/>
                    </a:stretch>
                  </pic:blipFill>
                  <pic:spPr>
                    <a:xfrm>
                      <a:off x="0" y="0"/>
                      <a:ext cx="6397625" cy="2743200"/>
                    </a:xfrm>
                    <a:prstGeom prst="rect">
                      <a:avLst/>
                    </a:prstGeom>
                    <a:noFill/>
                    <a:ln>
                      <a:noFill/>
                    </a:ln>
                  </pic:spPr>
                </pic:pic>
              </a:graphicData>
            </a:graphic>
          </wp:inline>
        </w:drawing>
      </w:r>
    </w:p>
    <w:p w14:paraId="04344C69">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security group</w:t>
      </w:r>
    </w:p>
    <w:p w14:paraId="6F3CB891">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Public</w:t>
      </w:r>
    </w:p>
    <w:p w14:paraId="3D64705E">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drawing>
          <wp:inline distT="0" distB="0" distL="114300" distR="114300">
            <wp:extent cx="6439535" cy="2651760"/>
            <wp:effectExtent l="0" t="0" r="6985" b="0"/>
            <wp:docPr id="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0"/>
                    <pic:cNvPicPr>
                      <a:picLocks noChangeAspect="1"/>
                    </pic:cNvPicPr>
                  </pic:nvPicPr>
                  <pic:blipFill>
                    <a:blip r:embed="rId35"/>
                    <a:stretch>
                      <a:fillRect/>
                    </a:stretch>
                  </pic:blipFill>
                  <pic:spPr>
                    <a:xfrm>
                      <a:off x="0" y="0"/>
                      <a:ext cx="6439535" cy="2651760"/>
                    </a:xfrm>
                    <a:prstGeom prst="rect">
                      <a:avLst/>
                    </a:prstGeom>
                    <a:noFill/>
                    <a:ln>
                      <a:noFill/>
                    </a:ln>
                  </pic:spPr>
                </pic:pic>
              </a:graphicData>
            </a:graphic>
          </wp:inline>
        </w:drawing>
      </w:r>
    </w:p>
    <w:p w14:paraId="2E2D355F">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Private</w:t>
      </w:r>
    </w:p>
    <w:p w14:paraId="4AE1B921">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drawing>
          <wp:inline distT="0" distB="0" distL="114300" distR="114300">
            <wp:extent cx="6468110" cy="2743200"/>
            <wp:effectExtent l="0" t="0" r="8890" b="0"/>
            <wp:docPr id="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1"/>
                    <pic:cNvPicPr>
                      <a:picLocks noChangeAspect="1"/>
                    </pic:cNvPicPr>
                  </pic:nvPicPr>
                  <pic:blipFill>
                    <a:blip r:embed="rId36"/>
                    <a:stretch>
                      <a:fillRect/>
                    </a:stretch>
                  </pic:blipFill>
                  <pic:spPr>
                    <a:xfrm>
                      <a:off x="0" y="0"/>
                      <a:ext cx="6468110" cy="2743200"/>
                    </a:xfrm>
                    <a:prstGeom prst="rect">
                      <a:avLst/>
                    </a:prstGeom>
                    <a:noFill/>
                    <a:ln>
                      <a:noFill/>
                    </a:ln>
                  </pic:spPr>
                </pic:pic>
              </a:graphicData>
            </a:graphic>
          </wp:inline>
        </w:drawing>
      </w:r>
    </w:p>
    <w:p w14:paraId="72C7D1B5">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EC2</w:t>
      </w:r>
    </w:p>
    <w:p w14:paraId="5BA59CD9">
      <w:pPr>
        <w:numPr>
          <w:ilvl w:val="0"/>
          <w:numId w:val="0"/>
        </w:numPr>
        <w:tabs>
          <w:tab w:val="left" w:pos="1496"/>
        </w:tabs>
        <w:spacing w:before="120" w:after="120" w:line="360" w:lineRule="auto"/>
        <w:ind w:left="708" w:leftChars="0"/>
      </w:pPr>
      <w:r>
        <w:drawing>
          <wp:inline distT="0" distB="0" distL="114300" distR="114300">
            <wp:extent cx="6469380" cy="2743200"/>
            <wp:effectExtent l="0" t="0" r="7620" b="0"/>
            <wp:docPr id="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2"/>
                    <pic:cNvPicPr>
                      <a:picLocks noChangeAspect="1"/>
                    </pic:cNvPicPr>
                  </pic:nvPicPr>
                  <pic:blipFill>
                    <a:blip r:embed="rId37"/>
                    <a:stretch>
                      <a:fillRect/>
                    </a:stretch>
                  </pic:blipFill>
                  <pic:spPr>
                    <a:xfrm>
                      <a:off x="0" y="0"/>
                      <a:ext cx="6469380" cy="2743200"/>
                    </a:xfrm>
                    <a:prstGeom prst="rect">
                      <a:avLst/>
                    </a:prstGeom>
                    <a:noFill/>
                    <a:ln>
                      <a:noFill/>
                    </a:ln>
                  </pic:spPr>
                </pic:pic>
              </a:graphicData>
            </a:graphic>
          </wp:inline>
        </w:drawing>
      </w:r>
    </w:p>
    <w:p w14:paraId="246E0A37">
      <w:pPr>
        <w:numPr>
          <w:ilvl w:val="0"/>
          <w:numId w:val="0"/>
        </w:numPr>
        <w:tabs>
          <w:tab w:val="left" w:pos="1496"/>
        </w:tabs>
        <w:spacing w:before="120" w:after="120" w:line="360" w:lineRule="auto"/>
        <w:ind w:left="708" w:leftChars="0"/>
        <w:rPr>
          <w:rFonts w:hint="default"/>
          <w:lang w:val="en-US"/>
        </w:rPr>
      </w:pPr>
      <w:r>
        <w:drawing>
          <wp:inline distT="0" distB="0" distL="114300" distR="114300">
            <wp:extent cx="6492240" cy="2926080"/>
            <wp:effectExtent l="0" t="0" r="0" b="0"/>
            <wp:docPr id="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3"/>
                    <pic:cNvPicPr>
                      <a:picLocks noChangeAspect="1"/>
                    </pic:cNvPicPr>
                  </pic:nvPicPr>
                  <pic:blipFill>
                    <a:blip r:embed="rId38"/>
                    <a:stretch>
                      <a:fillRect/>
                    </a:stretch>
                  </pic:blipFill>
                  <pic:spPr>
                    <a:xfrm>
                      <a:off x="0" y="0"/>
                      <a:ext cx="6492240" cy="2926080"/>
                    </a:xfrm>
                    <a:prstGeom prst="rect">
                      <a:avLst/>
                    </a:prstGeom>
                    <a:noFill/>
                    <a:ln>
                      <a:noFill/>
                    </a:ln>
                  </pic:spPr>
                </pic:pic>
              </a:graphicData>
            </a:graphic>
          </wp:inline>
        </w:drawing>
      </w:r>
    </w:p>
    <w:p w14:paraId="3C44B9A8">
      <w:pPr>
        <w:numPr>
          <w:ilvl w:val="0"/>
          <w:numId w:val="0"/>
        </w:numPr>
        <w:tabs>
          <w:tab w:val="left" w:pos="1496"/>
        </w:tabs>
        <w:spacing w:before="120" w:after="120" w:line="360" w:lineRule="auto"/>
        <w:ind w:left="708"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Thử kết nối đến EC2 public, sau đó ping đến google.com. Nơi chạy terminal phải có file key_pair mới ssh được</w:t>
      </w:r>
    </w:p>
    <w:p w14:paraId="005197A8">
      <w:pPr>
        <w:numPr>
          <w:ilvl w:val="0"/>
          <w:numId w:val="0"/>
        </w:numPr>
        <w:tabs>
          <w:tab w:val="left" w:pos="1496"/>
        </w:tabs>
        <w:spacing w:before="120" w:after="120" w:line="360" w:lineRule="auto"/>
        <w:ind w:left="708" w:leftChars="0"/>
        <w:jc w:val="center"/>
      </w:pPr>
      <w:r>
        <w:drawing>
          <wp:inline distT="0" distB="0" distL="114300" distR="114300">
            <wp:extent cx="6499225" cy="3017520"/>
            <wp:effectExtent l="0" t="0" r="8255" b="0"/>
            <wp:docPr id="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pic:cNvPicPr>
                      <a:picLocks noChangeAspect="1"/>
                    </pic:cNvPicPr>
                  </pic:nvPicPr>
                  <pic:blipFill>
                    <a:blip r:embed="rId39"/>
                    <a:stretch>
                      <a:fillRect/>
                    </a:stretch>
                  </pic:blipFill>
                  <pic:spPr>
                    <a:xfrm>
                      <a:off x="0" y="0"/>
                      <a:ext cx="6499225" cy="3017520"/>
                    </a:xfrm>
                    <a:prstGeom prst="rect">
                      <a:avLst/>
                    </a:prstGeom>
                    <a:noFill/>
                    <a:ln>
                      <a:noFill/>
                    </a:ln>
                  </pic:spPr>
                </pic:pic>
              </a:graphicData>
            </a:graphic>
          </wp:inline>
        </w:drawing>
      </w:r>
    </w:p>
    <w:p w14:paraId="7E1BF4B4">
      <w:pPr>
        <w:numPr>
          <w:ilvl w:val="0"/>
          <w:numId w:val="0"/>
        </w:numPr>
        <w:tabs>
          <w:tab w:val="left" w:pos="1496"/>
        </w:tabs>
        <w:spacing w:before="120" w:after="120" w:line="360" w:lineRule="auto"/>
        <w:ind w:left="708" w:leftChars="0"/>
        <w:jc w:val="center"/>
        <w:rPr>
          <w:rFonts w:hint="default"/>
          <w:lang w:val="en-US"/>
        </w:rPr>
      </w:pPr>
      <w:r>
        <w:drawing>
          <wp:inline distT="0" distB="0" distL="114300" distR="114300">
            <wp:extent cx="6094095" cy="1828800"/>
            <wp:effectExtent l="0" t="0" r="1905" b="0"/>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pic:cNvPicPr>
                      <a:picLocks noChangeAspect="1"/>
                    </pic:cNvPicPr>
                  </pic:nvPicPr>
                  <pic:blipFill>
                    <a:blip r:embed="rId40"/>
                    <a:stretch>
                      <a:fillRect/>
                    </a:stretch>
                  </pic:blipFill>
                  <pic:spPr>
                    <a:xfrm>
                      <a:off x="0" y="0"/>
                      <a:ext cx="6094095" cy="1828800"/>
                    </a:xfrm>
                    <a:prstGeom prst="rect">
                      <a:avLst/>
                    </a:prstGeom>
                    <a:noFill/>
                    <a:ln>
                      <a:noFill/>
                    </a:ln>
                  </pic:spPr>
                </pic:pic>
              </a:graphicData>
            </a:graphic>
          </wp:inline>
        </w:drawing>
      </w:r>
    </w:p>
    <w:p w14:paraId="29BB10CC">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Bây giờ đang ở ec2 public, sẽ tiến hành ssh vào ec2 private</w:t>
      </w:r>
    </w:p>
    <w:p w14:paraId="385B3313">
      <w:pPr>
        <w:numPr>
          <w:ilvl w:val="0"/>
          <w:numId w:val="0"/>
        </w:numPr>
        <w:tabs>
          <w:tab w:val="left" w:pos="1496"/>
        </w:tabs>
        <w:spacing w:before="120" w:after="120" w:line="360" w:lineRule="auto"/>
        <w:ind w:left="708" w:leftChars="0"/>
        <w:rPr>
          <w:rFonts w:hint="default"/>
          <w:lang w:val="en-US"/>
        </w:rPr>
      </w:pPr>
      <w:r>
        <w:drawing>
          <wp:inline distT="0" distB="0" distL="114300" distR="114300">
            <wp:extent cx="6348095" cy="2560320"/>
            <wp:effectExtent l="0" t="0" r="6985" b="0"/>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pic:cNvPicPr>
                      <a:picLocks noChangeAspect="1"/>
                    </pic:cNvPicPr>
                  </pic:nvPicPr>
                  <pic:blipFill>
                    <a:blip r:embed="rId41"/>
                    <a:stretch>
                      <a:fillRect/>
                    </a:stretch>
                  </pic:blipFill>
                  <pic:spPr>
                    <a:xfrm>
                      <a:off x="0" y="0"/>
                      <a:ext cx="6348095" cy="2560320"/>
                    </a:xfrm>
                    <a:prstGeom prst="rect">
                      <a:avLst/>
                    </a:prstGeom>
                    <a:noFill/>
                    <a:ln>
                      <a:noFill/>
                    </a:ln>
                  </pic:spPr>
                </pic:pic>
              </a:graphicData>
            </a:graphic>
          </wp:inline>
        </w:drawing>
      </w:r>
    </w:p>
    <w:p w14:paraId="03665F63">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Trước tiên cần copy file key_pair vào instance EC2 public</w:t>
      </w:r>
    </w:p>
    <w:p w14:paraId="73E85969">
      <w:pPr>
        <w:numPr>
          <w:ilvl w:val="0"/>
          <w:numId w:val="0"/>
        </w:numPr>
        <w:tabs>
          <w:tab w:val="left" w:pos="1496"/>
        </w:tabs>
        <w:spacing w:before="120" w:after="120" w:line="360" w:lineRule="auto"/>
        <w:ind w:left="708" w:leftChars="0"/>
        <w:jc w:val="center"/>
        <w:rPr>
          <w:rFonts w:hint="default" w:ascii="Times New Roman" w:hAnsi="Times New Roman" w:cs="Times New Roman"/>
          <w:sz w:val="26"/>
          <w:szCs w:val="26"/>
          <w:lang w:val="en-US"/>
        </w:rPr>
      </w:pPr>
      <w:r>
        <w:drawing>
          <wp:inline distT="0" distB="0" distL="114300" distR="114300">
            <wp:extent cx="5455920" cy="457200"/>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pic:cNvPicPr>
                      <a:picLocks noChangeAspect="1"/>
                    </pic:cNvPicPr>
                  </pic:nvPicPr>
                  <pic:blipFill>
                    <a:blip r:embed="rId42"/>
                    <a:stretch>
                      <a:fillRect/>
                    </a:stretch>
                  </pic:blipFill>
                  <pic:spPr>
                    <a:xfrm>
                      <a:off x="0" y="0"/>
                      <a:ext cx="5455920" cy="457200"/>
                    </a:xfrm>
                    <a:prstGeom prst="rect">
                      <a:avLst/>
                    </a:prstGeom>
                    <a:noFill/>
                    <a:ln>
                      <a:noFill/>
                    </a:ln>
                  </pic:spPr>
                </pic:pic>
              </a:graphicData>
            </a:graphic>
          </wp:inline>
        </w:drawing>
      </w:r>
    </w:p>
    <w:p w14:paraId="08059A8C">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Kiểm tra trên instance</w:t>
      </w:r>
    </w:p>
    <w:p w14:paraId="4A17F0FD">
      <w:pPr>
        <w:numPr>
          <w:ilvl w:val="0"/>
          <w:numId w:val="0"/>
        </w:numPr>
        <w:tabs>
          <w:tab w:val="left" w:pos="1496"/>
        </w:tabs>
        <w:spacing w:before="120" w:after="120" w:line="360" w:lineRule="auto"/>
        <w:ind w:left="708" w:leftChars="0"/>
        <w:jc w:val="center"/>
        <w:rPr>
          <w:rFonts w:hint="default" w:ascii="Times New Roman" w:hAnsi="Times New Roman" w:cs="Times New Roman"/>
          <w:sz w:val="26"/>
          <w:szCs w:val="26"/>
          <w:lang w:val="en-US"/>
        </w:rPr>
      </w:pPr>
      <w:r>
        <w:drawing>
          <wp:inline distT="0" distB="0" distL="114300" distR="114300">
            <wp:extent cx="4210050" cy="1085850"/>
            <wp:effectExtent l="0" t="0" r="11430" b="11430"/>
            <wp:docPr id="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
                    <pic:cNvPicPr>
                      <a:picLocks noChangeAspect="1"/>
                    </pic:cNvPicPr>
                  </pic:nvPicPr>
                  <pic:blipFill>
                    <a:blip r:embed="rId43"/>
                    <a:stretch>
                      <a:fillRect/>
                    </a:stretch>
                  </pic:blipFill>
                  <pic:spPr>
                    <a:xfrm>
                      <a:off x="0" y="0"/>
                      <a:ext cx="4210050" cy="1085850"/>
                    </a:xfrm>
                    <a:prstGeom prst="rect">
                      <a:avLst/>
                    </a:prstGeom>
                    <a:noFill/>
                    <a:ln>
                      <a:noFill/>
                    </a:ln>
                  </pic:spPr>
                </pic:pic>
              </a:graphicData>
            </a:graphic>
          </wp:inline>
        </w:drawing>
      </w:r>
    </w:p>
    <w:p w14:paraId="2E3E7261">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Tiến hành SSH </w:t>
      </w:r>
    </w:p>
    <w:p w14:paraId="601FBCE3">
      <w:pPr>
        <w:numPr>
          <w:ilvl w:val="0"/>
          <w:numId w:val="0"/>
        </w:numPr>
        <w:tabs>
          <w:tab w:val="left" w:pos="1496"/>
        </w:tabs>
        <w:spacing w:before="120" w:after="120" w:line="360" w:lineRule="auto"/>
        <w:ind w:left="708" w:leftChars="0"/>
        <w:jc w:val="center"/>
        <w:rPr>
          <w:rFonts w:hint="default" w:ascii="Times New Roman" w:hAnsi="Times New Roman" w:cs="Times New Roman"/>
          <w:sz w:val="26"/>
          <w:szCs w:val="26"/>
          <w:lang w:val="en-US"/>
        </w:rPr>
      </w:pPr>
      <w:r>
        <w:drawing>
          <wp:inline distT="0" distB="0" distL="114300" distR="114300">
            <wp:extent cx="6334125" cy="2560320"/>
            <wp:effectExtent l="0" t="0" r="5715" b="0"/>
            <wp:docPr id="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pic:cNvPicPr>
                      <a:picLocks noChangeAspect="1"/>
                    </pic:cNvPicPr>
                  </pic:nvPicPr>
                  <pic:blipFill>
                    <a:blip r:embed="rId44"/>
                    <a:stretch>
                      <a:fillRect/>
                    </a:stretch>
                  </pic:blipFill>
                  <pic:spPr>
                    <a:xfrm>
                      <a:off x="0" y="0"/>
                      <a:ext cx="6334125" cy="2560320"/>
                    </a:xfrm>
                    <a:prstGeom prst="rect">
                      <a:avLst/>
                    </a:prstGeom>
                    <a:noFill/>
                    <a:ln>
                      <a:noFill/>
                    </a:ln>
                  </pic:spPr>
                </pic:pic>
              </a:graphicData>
            </a:graphic>
          </wp:inline>
        </w:drawing>
      </w:r>
    </w:p>
    <w:p w14:paraId="6403F078">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Ping tới 8.8.8.8</w:t>
      </w:r>
    </w:p>
    <w:p w14:paraId="58D41D08">
      <w:pPr>
        <w:numPr>
          <w:ilvl w:val="0"/>
          <w:numId w:val="0"/>
        </w:numPr>
        <w:tabs>
          <w:tab w:val="left" w:pos="1496"/>
        </w:tabs>
        <w:spacing w:before="120" w:after="120" w:line="360" w:lineRule="auto"/>
        <w:ind w:left="708" w:leftChars="0"/>
        <w:rPr>
          <w:rFonts w:hint="default" w:ascii="Times New Roman" w:hAnsi="Times New Roman" w:cs="Times New Roman"/>
          <w:sz w:val="26"/>
          <w:szCs w:val="26"/>
          <w:lang w:val="en-US"/>
        </w:rPr>
      </w:pPr>
      <w:r>
        <w:drawing>
          <wp:inline distT="0" distB="0" distL="114300" distR="114300">
            <wp:extent cx="6362700" cy="1924050"/>
            <wp:effectExtent l="0" t="0" r="7620" b="11430"/>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
                    <pic:cNvPicPr>
                      <a:picLocks noChangeAspect="1"/>
                    </pic:cNvPicPr>
                  </pic:nvPicPr>
                  <pic:blipFill>
                    <a:blip r:embed="rId45"/>
                    <a:stretch>
                      <a:fillRect/>
                    </a:stretch>
                  </pic:blipFill>
                  <pic:spPr>
                    <a:xfrm>
                      <a:off x="0" y="0"/>
                      <a:ext cx="6362700" cy="1924050"/>
                    </a:xfrm>
                    <a:prstGeom prst="rect">
                      <a:avLst/>
                    </a:prstGeom>
                    <a:noFill/>
                    <a:ln>
                      <a:noFill/>
                    </a:ln>
                  </pic:spPr>
                </pic:pic>
              </a:graphicData>
            </a:graphic>
          </wp:inline>
        </w:drawing>
      </w:r>
      <w:r>
        <w:rPr>
          <w:rFonts w:hint="default" w:ascii="Times New Roman" w:hAnsi="Times New Roman" w:cs="Times New Roman"/>
          <w:sz w:val="26"/>
          <w:szCs w:val="26"/>
          <w:lang w:val="en-US"/>
        </w:rPr>
        <w:t xml:space="preserve"> </w:t>
      </w:r>
    </w:p>
    <w:p w14:paraId="1450B887">
      <w:pPr>
        <w:numPr>
          <w:ilvl w:val="0"/>
          <w:numId w:val="0"/>
        </w:numPr>
        <w:tabs>
          <w:tab w:val="left" w:pos="1496"/>
        </w:tabs>
        <w:spacing w:before="120" w:after="120" w:line="360" w:lineRule="auto"/>
        <w:ind w:left="708" w:lef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Bây giờ thử ssh vào public từ một máy khác với ip khác và ssh vào private bằng máy khác không nằm trong security group public (bằng cách kết nối wifi khác sẽ có ip public khác)</w:t>
      </w:r>
    </w:p>
    <w:p w14:paraId="01FEAB30">
      <w:pPr>
        <w:numPr>
          <w:ilvl w:val="0"/>
          <w:numId w:val="0"/>
        </w:numPr>
        <w:tabs>
          <w:tab w:val="left" w:pos="1496"/>
        </w:tabs>
        <w:spacing w:before="120" w:after="120" w:line="360" w:lineRule="auto"/>
        <w:ind w:left="708" w:leftChars="0"/>
      </w:pPr>
      <w:r>
        <w:drawing>
          <wp:inline distT="0" distB="0" distL="114300" distR="114300">
            <wp:extent cx="6463030" cy="3108960"/>
            <wp:effectExtent l="0" t="0" r="13970" b="0"/>
            <wp:docPr id="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
                    <pic:cNvPicPr>
                      <a:picLocks noChangeAspect="1"/>
                    </pic:cNvPicPr>
                  </pic:nvPicPr>
                  <pic:blipFill>
                    <a:blip r:embed="rId46"/>
                    <a:stretch>
                      <a:fillRect/>
                    </a:stretch>
                  </pic:blipFill>
                  <pic:spPr>
                    <a:xfrm>
                      <a:off x="0" y="0"/>
                      <a:ext cx="6463030" cy="3108960"/>
                    </a:xfrm>
                    <a:prstGeom prst="rect">
                      <a:avLst/>
                    </a:prstGeom>
                    <a:noFill/>
                    <a:ln>
                      <a:noFill/>
                    </a:ln>
                  </pic:spPr>
                </pic:pic>
              </a:graphicData>
            </a:graphic>
          </wp:inline>
        </w:drawing>
      </w:r>
    </w:p>
    <w:p w14:paraId="2749B4CB">
      <w:pPr>
        <w:numPr>
          <w:ilvl w:val="0"/>
          <w:numId w:val="0"/>
        </w:numPr>
        <w:tabs>
          <w:tab w:val="left" w:pos="1496"/>
        </w:tabs>
        <w:spacing w:before="120" w:after="120" w:line="360" w:lineRule="auto"/>
        <w:ind w:left="708" w:leftChars="0"/>
        <w:rPr>
          <w:rFonts w:hint="default"/>
          <w:lang w:val="en-US"/>
        </w:rPr>
      </w:pPr>
      <w:r>
        <w:drawing>
          <wp:inline distT="0" distB="0" distL="114300" distR="114300">
            <wp:extent cx="6526530" cy="731520"/>
            <wp:effectExtent l="0" t="0" r="11430" b="0"/>
            <wp:docPr id="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0"/>
                    <pic:cNvPicPr>
                      <a:picLocks noChangeAspect="1"/>
                    </pic:cNvPicPr>
                  </pic:nvPicPr>
                  <pic:blipFill>
                    <a:blip r:embed="rId47"/>
                    <a:stretch>
                      <a:fillRect/>
                    </a:stretch>
                  </pic:blipFill>
                  <pic:spPr>
                    <a:xfrm>
                      <a:off x="0" y="0"/>
                      <a:ext cx="6526530" cy="731520"/>
                    </a:xfrm>
                    <a:prstGeom prst="rect">
                      <a:avLst/>
                    </a:prstGeom>
                    <a:noFill/>
                    <a:ln>
                      <a:noFill/>
                    </a:ln>
                  </pic:spPr>
                </pic:pic>
              </a:graphicData>
            </a:graphic>
          </wp:inline>
        </w:drawing>
      </w:r>
    </w:p>
    <w:p w14:paraId="3975FDCF">
      <w:pPr>
        <w:pStyle w:val="3"/>
        <w:ind w:firstLine="284"/>
        <w:jc w:val="left"/>
        <w:rPr>
          <w:rFonts w:hint="default" w:ascii="Times New Roman" w:hAnsi="Times New Roman" w:cs="Times New Roman"/>
          <w:lang w:val="en-US"/>
        </w:rPr>
      </w:pPr>
      <w:r>
        <w:rPr>
          <w:rFonts w:hint="default" w:ascii="Times New Roman" w:hAnsi="Times New Roman" w:cs="Times New Roman"/>
          <w:lang w:val="en-US"/>
        </w:rPr>
        <w:t>DÙNG CLOUDFORMATION ĐỂ TRIỂN KHAI</w:t>
      </w:r>
    </w:p>
    <w:p w14:paraId="23991294">
      <w:pPr>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textAlignment w:val="auto"/>
        <w:rPr>
          <w:rFonts w:hint="default" w:ascii="Times New Roman" w:hAnsi="Times New Roman" w:cs="Times New Roman"/>
          <w:sz w:val="26"/>
          <w:szCs w:val="26"/>
          <w:lang w:val="en-US"/>
        </w:rPr>
      </w:pPr>
      <w:r>
        <w:rPr>
          <w:rFonts w:hint="default"/>
          <w:lang w:val="en-US"/>
        </w:rPr>
        <w:tab/>
      </w:r>
      <w:r>
        <w:rPr>
          <w:rFonts w:hint="default" w:ascii="Times New Roman" w:hAnsi="Times New Roman" w:cs="Times New Roman"/>
          <w:sz w:val="26"/>
          <w:szCs w:val="26"/>
          <w:lang w:val="en-US"/>
        </w:rPr>
        <w:t>(viết tại đây)</w:t>
      </w:r>
      <w:bookmarkStart w:id="0" w:name="_GoBack"/>
      <w:bookmarkEnd w:id="0"/>
    </w:p>
    <w:sectPr>
      <w:pgSz w:w="11910" w:h="16840"/>
      <w:pgMar w:top="300" w:right="850" w:bottom="1160" w:left="425" w:header="118" w:footer="96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7594C">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389890</wp:posOffset>
              </wp:positionH>
              <wp:positionV relativeFrom="page">
                <wp:posOffset>9902825</wp:posOffset>
              </wp:positionV>
              <wp:extent cx="6857365" cy="530860"/>
              <wp:effectExtent l="0" t="0" r="0" b="0"/>
              <wp:wrapNone/>
              <wp:docPr id="15" name="Graphic 15"/>
              <wp:cNvGraphicFramePr/>
              <a:graphic xmlns:a="http://schemas.openxmlformats.org/drawingml/2006/main">
                <a:graphicData uri="http://schemas.microsoft.com/office/word/2010/wordprocessingShape">
                  <wps:wsp>
                    <wps:cNvSpPr/>
                    <wps:spPr>
                      <a:xfrm>
                        <a:off x="0" y="0"/>
                        <a:ext cx="6857365" cy="530860"/>
                      </a:xfrm>
                      <a:custGeom>
                        <a:avLst/>
                        <a:gdLst/>
                        <a:ahLst/>
                        <a:cxnLst/>
                        <a:rect l="l" t="t" r="r" b="b"/>
                        <a:pathLst>
                          <a:path w="6857365" h="530860">
                            <a:moveTo>
                              <a:pt x="0" y="0"/>
                            </a:moveTo>
                            <a:lnTo>
                              <a:pt x="6857364" y="0"/>
                            </a:lnTo>
                          </a:path>
                          <a:path w="6857365" h="530860">
                            <a:moveTo>
                              <a:pt x="2353310" y="3174"/>
                            </a:moveTo>
                            <a:lnTo>
                              <a:pt x="2010410" y="530859"/>
                            </a:lnTo>
                          </a:path>
                        </a:pathLst>
                      </a:custGeom>
                      <a:ln w="6350">
                        <a:solidFill>
                          <a:srgbClr val="20201F"/>
                        </a:solidFill>
                        <a:prstDash val="solid"/>
                      </a:ln>
                    </wps:spPr>
                    <wps:bodyPr wrap="square" lIns="0" tIns="0" rIns="0" bIns="0" rtlCol="0">
                      <a:noAutofit/>
                    </wps:bodyPr>
                  </wps:wsp>
                </a:graphicData>
              </a:graphic>
            </wp:anchor>
          </w:drawing>
        </mc:Choice>
        <mc:Fallback>
          <w:pict>
            <v:shape id="Graphic 15" o:spid="_x0000_s1026" o:spt="100" style="position:absolute;left:0pt;margin-left:30.7pt;margin-top:779.75pt;height:41.8pt;width:539.95pt;mso-position-horizontal-relative:page;mso-position-vertical-relative:page;z-index:-251653120;mso-width-relative:page;mso-height-relative:page;" filled="f" stroked="t" coordsize="6857365,530860" o:gfxdata="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prC4UtoAAAANAQAADwAAAAAAAAABACAAAAAiAAAAZHJzL2Rv&#10;d25yZXYueG1sUEsBAhQAFAAAAAgAh07iQFsjYWM4AgAAEQUAAA4AAAAAAAAAAQAgAAAAKQEAAGRy&#10;cy9lMm9Eb2MueG1sUEsFBgAAAAAGAAYAWQEAANMFAAAAAA==&#10;" path="m0,0l6857364,0em2353310,3174l2010410,530859e">
              <v:fill on="f" focussize="0,0"/>
              <v:stroke weight="0.5pt" color="#20201F" joinstyle="round"/>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941070</wp:posOffset>
              </wp:positionH>
              <wp:positionV relativeFrom="page">
                <wp:posOffset>9990455</wp:posOffset>
              </wp:positionV>
              <wp:extent cx="1374140" cy="323215"/>
              <wp:effectExtent l="0" t="0" r="0" b="0"/>
              <wp:wrapNone/>
              <wp:docPr id="16" name="Textbox 16"/>
              <wp:cNvGraphicFramePr/>
              <a:graphic xmlns:a="http://schemas.openxmlformats.org/drawingml/2006/main">
                <a:graphicData uri="http://schemas.microsoft.com/office/word/2010/wordprocessingShape">
                  <wps:wsp>
                    <wps:cNvSpPr txBox="1"/>
                    <wps:spPr>
                      <a:xfrm>
                        <a:off x="0" y="0"/>
                        <a:ext cx="1374140" cy="323215"/>
                      </a:xfrm>
                      <a:prstGeom prst="rect">
                        <a:avLst/>
                      </a:prstGeom>
                    </wps:spPr>
                    <wps:txbx>
                      <w:txbxContent>
                        <w:p w14:paraId="01F8A976">
                          <w:pPr>
                            <w:spacing w:before="19"/>
                            <w:ind w:right="18"/>
                            <w:jc w:val="right"/>
                            <w:rPr>
                              <w:rFonts w:ascii="Cambria" w:hAnsi="Cambria"/>
                              <w:b/>
                              <w:i/>
                              <w:sz w:val="20"/>
                            </w:rPr>
                          </w:pPr>
                          <w:r>
                            <w:rPr>
                              <w:rFonts w:ascii="Cambria" w:hAnsi="Cambria"/>
                              <w:b/>
                              <w:i/>
                              <w:sz w:val="20"/>
                            </w:rPr>
                            <w:t>Khoa</w:t>
                          </w:r>
                          <w:r>
                            <w:rPr>
                              <w:rFonts w:ascii="Cambria" w:hAnsi="Cambria"/>
                              <w:b/>
                              <w:i/>
                              <w:spacing w:val="-6"/>
                              <w:sz w:val="20"/>
                            </w:rPr>
                            <w:t xml:space="preserve"> </w:t>
                          </w:r>
                          <w:r>
                            <w:rPr>
                              <w:rFonts w:ascii="Cambria" w:hAnsi="Cambria"/>
                              <w:b/>
                              <w:i/>
                              <w:sz w:val="20"/>
                            </w:rPr>
                            <w:t>Mạng</w:t>
                          </w:r>
                          <w:r>
                            <w:rPr>
                              <w:rFonts w:ascii="Cambria" w:hAnsi="Cambria"/>
                              <w:b/>
                              <w:i/>
                              <w:spacing w:val="-4"/>
                              <w:sz w:val="20"/>
                            </w:rPr>
                            <w:t xml:space="preserve"> </w:t>
                          </w:r>
                          <w:r>
                            <w:rPr>
                              <w:rFonts w:ascii="Cambria" w:hAnsi="Cambria"/>
                              <w:b/>
                              <w:i/>
                              <w:sz w:val="20"/>
                            </w:rPr>
                            <w:t>máy</w:t>
                          </w:r>
                          <w:r>
                            <w:rPr>
                              <w:rFonts w:ascii="Cambria" w:hAnsi="Cambria"/>
                              <w:b/>
                              <w:i/>
                              <w:spacing w:val="-5"/>
                              <w:sz w:val="20"/>
                            </w:rPr>
                            <w:t xml:space="preserve"> </w:t>
                          </w:r>
                          <w:r>
                            <w:rPr>
                              <w:rFonts w:ascii="Cambria" w:hAnsi="Cambria"/>
                              <w:b/>
                              <w:i/>
                              <w:sz w:val="20"/>
                            </w:rPr>
                            <w:t>tính</w:t>
                          </w:r>
                          <w:r>
                            <w:rPr>
                              <w:rFonts w:ascii="Cambria" w:hAnsi="Cambria"/>
                              <w:b/>
                              <w:i/>
                              <w:spacing w:val="-5"/>
                              <w:sz w:val="20"/>
                            </w:rPr>
                            <w:t xml:space="preserve"> và</w:t>
                          </w:r>
                        </w:p>
                        <w:p w14:paraId="578D8921">
                          <w:pPr>
                            <w:spacing w:before="1"/>
                            <w:ind w:right="25"/>
                            <w:jc w:val="right"/>
                            <w:rPr>
                              <w:rFonts w:ascii="Cambria" w:hAnsi="Cambria"/>
                              <w:b/>
                              <w:i/>
                              <w:sz w:val="20"/>
                            </w:rPr>
                          </w:pPr>
                          <w:r>
                            <w:rPr>
                              <w:rFonts w:ascii="Cambria" w:hAnsi="Cambria"/>
                              <w:b/>
                              <w:i/>
                              <w:sz w:val="20"/>
                            </w:rPr>
                            <w:t>Truyền</w:t>
                          </w:r>
                          <w:r>
                            <w:rPr>
                              <w:rFonts w:ascii="Cambria" w:hAnsi="Cambria"/>
                              <w:b/>
                              <w:i/>
                              <w:spacing w:val="-9"/>
                              <w:sz w:val="20"/>
                            </w:rPr>
                            <w:t xml:space="preserve"> </w:t>
                          </w:r>
                          <w:r>
                            <w:rPr>
                              <w:rFonts w:ascii="Cambria" w:hAnsi="Cambria"/>
                              <w:b/>
                              <w:i/>
                              <w:spacing w:val="-2"/>
                              <w:sz w:val="20"/>
                            </w:rPr>
                            <w:t>thông</w:t>
                          </w:r>
                        </w:p>
                      </w:txbxContent>
                    </wps:txbx>
                    <wps:bodyPr wrap="square" lIns="0" tIns="0" rIns="0" bIns="0" rtlCol="0">
                      <a:noAutofit/>
                    </wps:bodyPr>
                  </wps:wsp>
                </a:graphicData>
              </a:graphic>
            </wp:anchor>
          </w:drawing>
        </mc:Choice>
        <mc:Fallback>
          <w:pict>
            <v:shape id="Textbox 16" o:spid="_x0000_s1026" o:spt="202" type="#_x0000_t202" style="position:absolute;left:0pt;margin-left:74.1pt;margin-top:786.65pt;height:25.45pt;width:108.2pt;mso-position-horizontal-relative:page;mso-position-vertical-relative:page;z-index:-251652096;mso-width-relative:page;mso-height-relative:page;" filled="f" stroked="f" coordsize="21600,21600" o:gfxdata="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2djzL2wAAAA0BAAAPAAAAAAAAAAEAIAAAACIAAABkcnMvZG93bnJldi54bWxQSwECFAAUAAAA&#10;CACHTuJAAhEE/7IBAAB2AwAADgAAAAAAAAABACAAAAAqAQAAZHJzL2Uyb0RvYy54bWxQSwUGAAAA&#10;AAYABgBZAQAATgUAAAAA&#10;">
              <v:fill on="f" focussize="0,0"/>
              <v:stroke on="f"/>
              <v:imagedata o:title=""/>
              <o:lock v:ext="edit" aspectratio="f"/>
              <v:textbox inset="0mm,0mm,0mm,0mm">
                <w:txbxContent>
                  <w:p w14:paraId="01F8A976">
                    <w:pPr>
                      <w:spacing w:before="19"/>
                      <w:ind w:right="18"/>
                      <w:jc w:val="right"/>
                      <w:rPr>
                        <w:rFonts w:ascii="Cambria" w:hAnsi="Cambria"/>
                        <w:b/>
                        <w:i/>
                        <w:sz w:val="20"/>
                      </w:rPr>
                    </w:pPr>
                    <w:r>
                      <w:rPr>
                        <w:rFonts w:ascii="Cambria" w:hAnsi="Cambria"/>
                        <w:b/>
                        <w:i/>
                        <w:sz w:val="20"/>
                      </w:rPr>
                      <w:t>Khoa</w:t>
                    </w:r>
                    <w:r>
                      <w:rPr>
                        <w:rFonts w:ascii="Cambria" w:hAnsi="Cambria"/>
                        <w:b/>
                        <w:i/>
                        <w:spacing w:val="-6"/>
                        <w:sz w:val="20"/>
                      </w:rPr>
                      <w:t xml:space="preserve"> </w:t>
                    </w:r>
                    <w:r>
                      <w:rPr>
                        <w:rFonts w:ascii="Cambria" w:hAnsi="Cambria"/>
                        <w:b/>
                        <w:i/>
                        <w:sz w:val="20"/>
                      </w:rPr>
                      <w:t>Mạng</w:t>
                    </w:r>
                    <w:r>
                      <w:rPr>
                        <w:rFonts w:ascii="Cambria" w:hAnsi="Cambria"/>
                        <w:b/>
                        <w:i/>
                        <w:spacing w:val="-4"/>
                        <w:sz w:val="20"/>
                      </w:rPr>
                      <w:t xml:space="preserve"> </w:t>
                    </w:r>
                    <w:r>
                      <w:rPr>
                        <w:rFonts w:ascii="Cambria" w:hAnsi="Cambria"/>
                        <w:b/>
                        <w:i/>
                        <w:sz w:val="20"/>
                      </w:rPr>
                      <w:t>máy</w:t>
                    </w:r>
                    <w:r>
                      <w:rPr>
                        <w:rFonts w:ascii="Cambria" w:hAnsi="Cambria"/>
                        <w:b/>
                        <w:i/>
                        <w:spacing w:val="-5"/>
                        <w:sz w:val="20"/>
                      </w:rPr>
                      <w:t xml:space="preserve"> </w:t>
                    </w:r>
                    <w:r>
                      <w:rPr>
                        <w:rFonts w:ascii="Cambria" w:hAnsi="Cambria"/>
                        <w:b/>
                        <w:i/>
                        <w:sz w:val="20"/>
                      </w:rPr>
                      <w:t>tính</w:t>
                    </w:r>
                    <w:r>
                      <w:rPr>
                        <w:rFonts w:ascii="Cambria" w:hAnsi="Cambria"/>
                        <w:b/>
                        <w:i/>
                        <w:spacing w:val="-5"/>
                        <w:sz w:val="20"/>
                      </w:rPr>
                      <w:t xml:space="preserve"> và</w:t>
                    </w:r>
                  </w:p>
                  <w:p w14:paraId="578D8921">
                    <w:pPr>
                      <w:spacing w:before="1"/>
                      <w:ind w:right="25"/>
                      <w:jc w:val="right"/>
                      <w:rPr>
                        <w:rFonts w:ascii="Cambria" w:hAnsi="Cambria"/>
                        <w:b/>
                        <w:i/>
                        <w:sz w:val="20"/>
                      </w:rPr>
                    </w:pPr>
                    <w:r>
                      <w:rPr>
                        <w:rFonts w:ascii="Cambria" w:hAnsi="Cambria"/>
                        <w:b/>
                        <w:i/>
                        <w:sz w:val="20"/>
                      </w:rPr>
                      <w:t>Truyền</w:t>
                    </w:r>
                    <w:r>
                      <w:rPr>
                        <w:rFonts w:ascii="Cambria" w:hAnsi="Cambria"/>
                        <w:b/>
                        <w:i/>
                        <w:spacing w:val="-9"/>
                        <w:sz w:val="20"/>
                      </w:rPr>
                      <w:t xml:space="preserve"> </w:t>
                    </w:r>
                    <w:r>
                      <w:rPr>
                        <w:rFonts w:ascii="Cambria" w:hAnsi="Cambria"/>
                        <w:b/>
                        <w:i/>
                        <w:spacing w:val="-2"/>
                        <w:sz w:val="20"/>
                      </w:rPr>
                      <w:t>thông</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5687695</wp:posOffset>
              </wp:positionH>
              <wp:positionV relativeFrom="page">
                <wp:posOffset>9998710</wp:posOffset>
              </wp:positionV>
              <wp:extent cx="1555750" cy="21844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555750" cy="218440"/>
                      </a:xfrm>
                      <a:prstGeom prst="rect">
                        <a:avLst/>
                      </a:prstGeom>
                    </wps:spPr>
                    <wps:txbx>
                      <w:txbxContent>
                        <w:p w14:paraId="472EFE33">
                          <w:pPr>
                            <w:pStyle w:val="7"/>
                            <w:spacing w:before="19"/>
                            <w:ind w:left="20"/>
                            <w:rPr>
                              <w:rFonts w:ascii="Cambria" w:hAnsi="Cambria"/>
                            </w:rPr>
                          </w:pPr>
                          <w:r>
                            <w:rPr>
                              <w:rFonts w:ascii="Cambria" w:hAnsi="Cambria"/>
                              <w:color w:val="808080"/>
                            </w:rPr>
                            <w:t>BÀI</w:t>
                          </w:r>
                          <w:r>
                            <w:rPr>
                              <w:rFonts w:ascii="Cambria" w:hAnsi="Cambria"/>
                              <w:color w:val="808080"/>
                              <w:spacing w:val="-7"/>
                            </w:rPr>
                            <w:t xml:space="preserve"> </w:t>
                          </w:r>
                          <w:r>
                            <w:rPr>
                              <w:rFonts w:ascii="Cambria" w:hAnsi="Cambria"/>
                              <w:color w:val="808080"/>
                            </w:rPr>
                            <w:t>TẬP</w:t>
                          </w:r>
                          <w:r>
                            <w:rPr>
                              <w:rFonts w:ascii="Cambria" w:hAnsi="Cambria"/>
                              <w:color w:val="808080"/>
                              <w:spacing w:val="-7"/>
                            </w:rPr>
                            <w:t xml:space="preserve"> </w:t>
                          </w:r>
                          <w:r>
                            <w:rPr>
                              <w:rFonts w:ascii="Cambria" w:hAnsi="Cambria"/>
                              <w:color w:val="808080"/>
                            </w:rPr>
                            <w:t>THỰC</w:t>
                          </w:r>
                          <w:r>
                            <w:rPr>
                              <w:rFonts w:ascii="Cambria" w:hAnsi="Cambria"/>
                              <w:color w:val="808080"/>
                              <w:spacing w:val="-6"/>
                            </w:rPr>
                            <w:t xml:space="preserve"> </w:t>
                          </w:r>
                          <w:r>
                            <w:rPr>
                              <w:rFonts w:ascii="Cambria" w:hAnsi="Cambria"/>
                              <w:color w:val="808080"/>
                              <w:spacing w:val="-4"/>
                            </w:rPr>
                            <w:t>HÀNH</w:t>
                          </w:r>
                        </w:p>
                      </w:txbxContent>
                    </wps:txbx>
                    <wps:bodyPr wrap="square" lIns="0" tIns="0" rIns="0" bIns="0" rtlCol="0">
                      <a:noAutofit/>
                    </wps:bodyPr>
                  </wps:wsp>
                </a:graphicData>
              </a:graphic>
            </wp:anchor>
          </w:drawing>
        </mc:Choice>
        <mc:Fallback>
          <w:pict>
            <v:shape id="Textbox 17" o:spid="_x0000_s1026" o:spt="202" type="#_x0000_t202" style="position:absolute;left:0pt;margin-left:447.85pt;margin-top:787.3pt;height:17.2pt;width:122.5pt;mso-position-horizontal-relative:page;mso-position-vertical-relative:page;z-index:-251651072;mso-width-relative:page;mso-height-relative:page;" filled="f" stroked="f" coordsize="21600,21600" o:gfxdata="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IPVs3fcAAAADgEAAA8AAAAAAAAAAQAgAAAAIgAAAGRycy9kb3ducmV2LnhtbFBLAQIUABQA&#10;AAAIAIdO4kAPY0C5swEAAHYDAAAOAAAAAAAAAAEAIAAAACsBAABkcnMvZTJvRG9jLnhtbFBLBQYA&#10;AAAABgAGAFkBAABQBQAAAAA=&#10;">
              <v:fill on="f" focussize="0,0"/>
              <v:stroke on="f"/>
              <v:imagedata o:title=""/>
              <o:lock v:ext="edit" aspectratio="f"/>
              <v:textbox inset="0mm,0mm,0mm,0mm">
                <w:txbxContent>
                  <w:p w14:paraId="472EFE33">
                    <w:pPr>
                      <w:pStyle w:val="7"/>
                      <w:spacing w:before="19"/>
                      <w:ind w:left="20"/>
                      <w:rPr>
                        <w:rFonts w:ascii="Cambria" w:hAnsi="Cambria"/>
                      </w:rPr>
                    </w:pPr>
                    <w:r>
                      <w:rPr>
                        <w:rFonts w:ascii="Cambria" w:hAnsi="Cambria"/>
                        <w:color w:val="808080"/>
                      </w:rPr>
                      <w:t>BÀI</w:t>
                    </w:r>
                    <w:r>
                      <w:rPr>
                        <w:rFonts w:ascii="Cambria" w:hAnsi="Cambria"/>
                        <w:color w:val="808080"/>
                        <w:spacing w:val="-7"/>
                      </w:rPr>
                      <w:t xml:space="preserve"> </w:t>
                    </w:r>
                    <w:r>
                      <w:rPr>
                        <w:rFonts w:ascii="Cambria" w:hAnsi="Cambria"/>
                        <w:color w:val="808080"/>
                      </w:rPr>
                      <w:t>TẬP</w:t>
                    </w:r>
                    <w:r>
                      <w:rPr>
                        <w:rFonts w:ascii="Cambria" w:hAnsi="Cambria"/>
                        <w:color w:val="808080"/>
                        <w:spacing w:val="-7"/>
                      </w:rPr>
                      <w:t xml:space="preserve"> </w:t>
                    </w:r>
                    <w:r>
                      <w:rPr>
                        <w:rFonts w:ascii="Cambria" w:hAnsi="Cambria"/>
                        <w:color w:val="808080"/>
                      </w:rPr>
                      <w:t>THỰC</w:t>
                    </w:r>
                    <w:r>
                      <w:rPr>
                        <w:rFonts w:ascii="Cambria" w:hAnsi="Cambria"/>
                        <w:color w:val="808080"/>
                        <w:spacing w:val="-6"/>
                      </w:rPr>
                      <w:t xml:space="preserve"> </w:t>
                    </w:r>
                    <w:r>
                      <w:rPr>
                        <w:rFonts w:ascii="Cambria" w:hAnsi="Cambria"/>
                        <w:color w:val="808080"/>
                        <w:spacing w:val="-4"/>
                      </w:rPr>
                      <w:t>HÀNH</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EDDB">
    <w:pPr>
      <w:pStyle w:val="7"/>
      <w:spacing w:line="14" w:lineRule="auto"/>
      <w:rPr>
        <w:sz w:val="20"/>
      </w:rPr>
    </w:pPr>
    <w:r>
      <w:rPr>
        <w:sz w:val="20"/>
      </w:rPr>
      <mc:AlternateContent>
        <mc:Choice Requires="wpg">
          <w:drawing>
            <wp:anchor distT="0" distB="0" distL="0" distR="0" simplePos="0" relativeHeight="251662336" behindDoc="1" locked="0" layoutInCell="1" allowOverlap="1">
              <wp:simplePos x="0" y="0"/>
              <wp:positionH relativeFrom="page">
                <wp:posOffset>6958330</wp:posOffset>
              </wp:positionH>
              <wp:positionV relativeFrom="page">
                <wp:posOffset>147320</wp:posOffset>
              </wp:positionV>
              <wp:extent cx="577215" cy="54610"/>
              <wp:effectExtent l="0" t="0" r="0" b="0"/>
              <wp:wrapNone/>
              <wp:docPr id="11" name="Group 11"/>
              <wp:cNvGraphicFramePr/>
              <a:graphic xmlns:a="http://schemas.openxmlformats.org/drawingml/2006/main">
                <a:graphicData uri="http://schemas.microsoft.com/office/word/2010/wordprocessingGroup">
                  <wpg:wgp>
                    <wpg:cNvGrpSpPr/>
                    <wpg:grpSpPr>
                      <a:xfrm>
                        <a:off x="0" y="0"/>
                        <a:ext cx="577215" cy="54610"/>
                        <a:chOff x="0" y="0"/>
                        <a:chExt cx="577215" cy="54610"/>
                      </a:xfrm>
                    </wpg:grpSpPr>
                    <wps:wsp>
                      <wps:cNvPr id="12" name="Graphic 12"/>
                      <wps:cNvSpPr/>
                      <wps:spPr>
                        <a:xfrm>
                          <a:off x="4762" y="4762"/>
                          <a:ext cx="215265" cy="45085"/>
                        </a:xfrm>
                        <a:custGeom>
                          <a:avLst/>
                          <a:gdLst/>
                          <a:ahLst/>
                          <a:cxnLst/>
                          <a:rect l="l" t="t" r="r" b="b"/>
                          <a:pathLst>
                            <a:path w="215265" h="45085">
                              <a:moveTo>
                                <a:pt x="214769" y="0"/>
                              </a:moveTo>
                              <a:lnTo>
                                <a:pt x="0" y="0"/>
                              </a:lnTo>
                              <a:lnTo>
                                <a:pt x="0" y="45084"/>
                              </a:lnTo>
                              <a:lnTo>
                                <a:pt x="214769" y="45084"/>
                              </a:lnTo>
                              <a:lnTo>
                                <a:pt x="214769" y="0"/>
                              </a:lnTo>
                              <a:close/>
                            </a:path>
                          </a:pathLst>
                        </a:custGeom>
                        <a:solidFill>
                          <a:srgbClr val="5F4879"/>
                        </a:solidFill>
                      </wps:spPr>
                      <wps:bodyPr wrap="square" lIns="0" tIns="0" rIns="0" bIns="0" rtlCol="0">
                        <a:noAutofit/>
                      </wps:bodyPr>
                    </wps:wsp>
                    <wps:wsp>
                      <wps:cNvPr id="13" name="Graphic 13"/>
                      <wps:cNvSpPr/>
                      <wps:spPr>
                        <a:xfrm>
                          <a:off x="4762" y="4762"/>
                          <a:ext cx="215265" cy="45085"/>
                        </a:xfrm>
                        <a:custGeom>
                          <a:avLst/>
                          <a:gdLst/>
                          <a:ahLst/>
                          <a:cxnLst/>
                          <a:rect l="l" t="t" r="r" b="b"/>
                          <a:pathLst>
                            <a:path w="215265" h="45085">
                              <a:moveTo>
                                <a:pt x="0" y="45084"/>
                              </a:moveTo>
                              <a:lnTo>
                                <a:pt x="214769" y="45084"/>
                              </a:lnTo>
                              <a:lnTo>
                                <a:pt x="214769" y="0"/>
                              </a:lnTo>
                              <a:lnTo>
                                <a:pt x="0" y="0"/>
                              </a:lnTo>
                              <a:lnTo>
                                <a:pt x="0" y="45084"/>
                              </a:lnTo>
                              <a:close/>
                            </a:path>
                          </a:pathLst>
                        </a:custGeom>
                        <a:ln w="9525">
                          <a:solidFill>
                            <a:srgbClr val="5F4879"/>
                          </a:solidFill>
                          <a:prstDash val="solid"/>
                        </a:ln>
                      </wps:spPr>
                      <wps:bodyPr wrap="square" lIns="0" tIns="0" rIns="0" bIns="0" rtlCol="0">
                        <a:noAutofit/>
                      </wps:bodyPr>
                    </wps:wsp>
                    <wps:wsp>
                      <wps:cNvPr id="14" name="Graphic 14"/>
                      <wps:cNvSpPr/>
                      <wps:spPr>
                        <a:xfrm>
                          <a:off x="219519" y="4762"/>
                          <a:ext cx="358140" cy="1270"/>
                        </a:xfrm>
                        <a:custGeom>
                          <a:avLst/>
                          <a:gdLst/>
                          <a:ahLst/>
                          <a:cxnLst/>
                          <a:rect l="l" t="t" r="r" b="b"/>
                          <a:pathLst>
                            <a:path w="358140">
                              <a:moveTo>
                                <a:pt x="0" y="0"/>
                              </a:moveTo>
                              <a:lnTo>
                                <a:pt x="357631" y="0"/>
                              </a:lnTo>
                            </a:path>
                          </a:pathLst>
                        </a:custGeom>
                        <a:ln w="9525">
                          <a:solidFill>
                            <a:srgbClr val="5F4879"/>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547.9pt;margin-top:11.6pt;height:4.3pt;width:45.45pt;mso-position-horizontal-relative:page;mso-position-vertical-relative:page;z-index:-251654144;mso-width-relative:page;mso-height-relative:page;" coordsize="577215,54610" o:gfxdata="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aSQnBtoAAAALAQAADwAAAAAAAAABACAAAAAiAAAAZHJz&#10;L2Rvd25yZXYueG1sUEsBAhQAFAAAAAgAh07iQPbfbukfAwAA5QsAAA4AAAAAAAAAAQAgAAAAKQEA&#10;AGRycy9lMm9Eb2MueG1sUEsFBgAAAAAGAAYAWQEAALoGAAAAAA==&#10;">
              <o:lock v:ext="edit" aspectratio="f"/>
              <v:shape id="Graphic 12" o:spid="_x0000_s1026" o:spt="100" style="position:absolute;left:4762;top:4762;height:45085;width:215265;" fillcolor="#5F4879" filled="t" stroked="f" coordsize="215265,45085" o:gfxdata="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ovTO7sAAADb&#10;AAAADwAAAAAAAAABACAAAAAiAAAAZHJzL2Rvd25yZXYueG1sUEsBAhQAFAAAAAgAh07iQDMvBZ47&#10;AAAAOQAAABAAAAAAAAAAAQAgAAAACgEAAGRycy9zaGFwZXhtbC54bWxQSwUGAAAAAAYABgBbAQAA&#10;tAMAAAAA&#10;" path="m214769,0l0,0,0,45084,214769,45084,214769,0xe">
                <v:fill on="t" focussize="0,0"/>
                <v:stroke on="f"/>
                <v:imagedata o:title=""/>
                <o:lock v:ext="edit" aspectratio="f"/>
                <v:textbox inset="0mm,0mm,0mm,0mm"/>
              </v:shape>
              <v:shape id="Graphic 13" o:spid="_x0000_s1026" o:spt="100" style="position:absolute;left:4762;top:4762;height:45085;width:215265;" filled="f" stroked="t" coordsize="215265,45085" o:gfxdata="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Fr5y8AAAA&#10;2wAAAA8AAAAAAAAAAQAgAAAAIgAAAGRycy9kb3ducmV2LnhtbFBLAQIUABQAAAAIAIdO4kAzLwWe&#10;OwAAADkAAAAQAAAAAAAAAAEAIAAAAAsBAABkcnMvc2hhcGV4bWwueG1sUEsFBgAAAAAGAAYAWwEA&#10;ALUDAAAAAA==&#10;" path="m0,45084l214769,45084,214769,0,0,0,0,45084xe">
                <v:fill on="f" focussize="0,0"/>
                <v:stroke color="#5F4879" joinstyle="round"/>
                <v:imagedata o:title=""/>
                <o:lock v:ext="edit" aspectratio="f"/>
                <v:textbox inset="0mm,0mm,0mm,0mm"/>
              </v:shape>
              <v:shape id="Graphic 14" o:spid="_x0000_s1026" o:spt="100" style="position:absolute;left:219519;top:4762;height:1270;width:358140;" filled="f" stroked="t" coordsize="358140,1" o:gfxdata="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2OM4vQAA&#10;ANsAAAAPAAAAAAAAAAEAIAAAACIAAABkcnMvZG93bnJldi54bWxQSwECFAAUAAAACACHTuJAMy8F&#10;njsAAAA5AAAAEAAAAAAAAAABACAAAAAMAQAAZHJzL3NoYXBleG1sLnhtbFBLBQYAAAAABgAGAFsB&#10;AAC2AwAAAAA=&#10;" path="m0,0l357631,0e">
                <v:fill on="f" focussize="0,0"/>
                <v:stroke color="#5F4879" joinstyle="round"/>
                <v:imagedata o:title=""/>
                <o:lock v:ext="edit" aspectratio="f"/>
                <v:textbox inset="0mm,0mm,0mm,0mm"/>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0"/>
      <w:numFmt w:val="bullet"/>
      <w:lvlText w:val=""/>
      <w:lvlJc w:val="left"/>
      <w:pPr>
        <w:ind w:left="1274" w:hanging="207"/>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
      <w:lvlJc w:val="left"/>
      <w:pPr>
        <w:ind w:left="2215" w:hanging="207"/>
      </w:pPr>
      <w:rPr>
        <w:rFonts w:hint="default"/>
        <w:lang w:val="vi" w:eastAsia="en-US" w:bidi="ar-SA"/>
      </w:rPr>
    </w:lvl>
    <w:lvl w:ilvl="2" w:tentative="0">
      <w:start w:val="0"/>
      <w:numFmt w:val="bullet"/>
      <w:lvlText w:val="•"/>
      <w:lvlJc w:val="left"/>
      <w:pPr>
        <w:ind w:left="3150" w:hanging="207"/>
      </w:pPr>
      <w:rPr>
        <w:rFonts w:hint="default"/>
        <w:lang w:val="vi" w:eastAsia="en-US" w:bidi="ar-SA"/>
      </w:rPr>
    </w:lvl>
    <w:lvl w:ilvl="3" w:tentative="0">
      <w:start w:val="0"/>
      <w:numFmt w:val="bullet"/>
      <w:lvlText w:val="•"/>
      <w:lvlJc w:val="left"/>
      <w:pPr>
        <w:ind w:left="4085" w:hanging="207"/>
      </w:pPr>
      <w:rPr>
        <w:rFonts w:hint="default"/>
        <w:lang w:val="vi" w:eastAsia="en-US" w:bidi="ar-SA"/>
      </w:rPr>
    </w:lvl>
    <w:lvl w:ilvl="4" w:tentative="0">
      <w:start w:val="0"/>
      <w:numFmt w:val="bullet"/>
      <w:lvlText w:val="•"/>
      <w:lvlJc w:val="left"/>
      <w:pPr>
        <w:ind w:left="5020" w:hanging="207"/>
      </w:pPr>
      <w:rPr>
        <w:rFonts w:hint="default"/>
        <w:lang w:val="vi" w:eastAsia="en-US" w:bidi="ar-SA"/>
      </w:rPr>
    </w:lvl>
    <w:lvl w:ilvl="5" w:tentative="0">
      <w:start w:val="0"/>
      <w:numFmt w:val="bullet"/>
      <w:lvlText w:val="•"/>
      <w:lvlJc w:val="left"/>
      <w:pPr>
        <w:ind w:left="5955" w:hanging="207"/>
      </w:pPr>
      <w:rPr>
        <w:rFonts w:hint="default"/>
        <w:lang w:val="vi" w:eastAsia="en-US" w:bidi="ar-SA"/>
      </w:rPr>
    </w:lvl>
    <w:lvl w:ilvl="6" w:tentative="0">
      <w:start w:val="0"/>
      <w:numFmt w:val="bullet"/>
      <w:lvlText w:val="•"/>
      <w:lvlJc w:val="left"/>
      <w:pPr>
        <w:ind w:left="6890" w:hanging="207"/>
      </w:pPr>
      <w:rPr>
        <w:rFonts w:hint="default"/>
        <w:lang w:val="vi" w:eastAsia="en-US" w:bidi="ar-SA"/>
      </w:rPr>
    </w:lvl>
    <w:lvl w:ilvl="7" w:tentative="0">
      <w:start w:val="0"/>
      <w:numFmt w:val="bullet"/>
      <w:lvlText w:val="•"/>
      <w:lvlJc w:val="left"/>
      <w:pPr>
        <w:ind w:left="7825" w:hanging="207"/>
      </w:pPr>
      <w:rPr>
        <w:rFonts w:hint="default"/>
        <w:lang w:val="vi" w:eastAsia="en-US" w:bidi="ar-SA"/>
      </w:rPr>
    </w:lvl>
    <w:lvl w:ilvl="8" w:tentative="0">
      <w:start w:val="0"/>
      <w:numFmt w:val="bullet"/>
      <w:lvlText w:val="•"/>
      <w:lvlJc w:val="left"/>
      <w:pPr>
        <w:ind w:left="8761" w:hanging="207"/>
      </w:pPr>
      <w:rPr>
        <w:rFonts w:hint="default"/>
        <w:lang w:val="vi" w:eastAsia="en-US" w:bidi="ar-SA"/>
      </w:rPr>
    </w:lvl>
  </w:abstractNum>
  <w:abstractNum w:abstractNumId="1">
    <w:nsid w:val="CF092B84"/>
    <w:multiLevelType w:val="multilevel"/>
    <w:tmpl w:val="CF092B84"/>
    <w:lvl w:ilvl="0" w:tentative="0">
      <w:start w:val="0"/>
      <w:numFmt w:val="bullet"/>
      <w:lvlText w:val=""/>
      <w:lvlJc w:val="left"/>
      <w:pPr>
        <w:ind w:left="1428" w:hanging="207"/>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2148"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3083" w:hanging="360"/>
      </w:pPr>
      <w:rPr>
        <w:rFonts w:hint="default"/>
        <w:lang w:val="vi" w:eastAsia="en-US" w:bidi="ar-SA"/>
      </w:rPr>
    </w:lvl>
    <w:lvl w:ilvl="3" w:tentative="0">
      <w:start w:val="0"/>
      <w:numFmt w:val="bullet"/>
      <w:lvlText w:val="•"/>
      <w:lvlJc w:val="left"/>
      <w:pPr>
        <w:ind w:left="4026" w:hanging="360"/>
      </w:pPr>
      <w:rPr>
        <w:rFonts w:hint="default"/>
        <w:lang w:val="vi" w:eastAsia="en-US" w:bidi="ar-SA"/>
      </w:rPr>
    </w:lvl>
    <w:lvl w:ilvl="4" w:tentative="0">
      <w:start w:val="0"/>
      <w:numFmt w:val="bullet"/>
      <w:lvlText w:val="•"/>
      <w:lvlJc w:val="left"/>
      <w:pPr>
        <w:ind w:left="4970" w:hanging="360"/>
      </w:pPr>
      <w:rPr>
        <w:rFonts w:hint="default"/>
        <w:lang w:val="vi" w:eastAsia="en-US" w:bidi="ar-SA"/>
      </w:rPr>
    </w:lvl>
    <w:lvl w:ilvl="5" w:tentative="0">
      <w:start w:val="0"/>
      <w:numFmt w:val="bullet"/>
      <w:lvlText w:val="•"/>
      <w:lvlJc w:val="left"/>
      <w:pPr>
        <w:ind w:left="5913" w:hanging="360"/>
      </w:pPr>
      <w:rPr>
        <w:rFonts w:hint="default"/>
        <w:lang w:val="vi" w:eastAsia="en-US" w:bidi="ar-SA"/>
      </w:rPr>
    </w:lvl>
    <w:lvl w:ilvl="6" w:tentative="0">
      <w:start w:val="0"/>
      <w:numFmt w:val="bullet"/>
      <w:lvlText w:val="•"/>
      <w:lvlJc w:val="left"/>
      <w:pPr>
        <w:ind w:left="6857" w:hanging="360"/>
      </w:pPr>
      <w:rPr>
        <w:rFonts w:hint="default"/>
        <w:lang w:val="vi" w:eastAsia="en-US" w:bidi="ar-SA"/>
      </w:rPr>
    </w:lvl>
    <w:lvl w:ilvl="7" w:tentative="0">
      <w:start w:val="0"/>
      <w:numFmt w:val="bullet"/>
      <w:lvlText w:val="•"/>
      <w:lvlJc w:val="left"/>
      <w:pPr>
        <w:ind w:left="7800" w:hanging="360"/>
      </w:pPr>
      <w:rPr>
        <w:rFonts w:hint="default"/>
        <w:lang w:val="vi" w:eastAsia="en-US" w:bidi="ar-SA"/>
      </w:rPr>
    </w:lvl>
    <w:lvl w:ilvl="8" w:tentative="0">
      <w:start w:val="0"/>
      <w:numFmt w:val="bullet"/>
      <w:lvlText w:val="•"/>
      <w:lvlJc w:val="left"/>
      <w:pPr>
        <w:ind w:left="8744" w:hanging="360"/>
      </w:pPr>
      <w:rPr>
        <w:rFonts w:hint="default"/>
        <w:lang w:val="vi" w:eastAsia="en-US" w:bidi="ar-SA"/>
      </w:rPr>
    </w:lvl>
  </w:abstractNum>
  <w:abstractNum w:abstractNumId="2">
    <w:nsid w:val="0053208E"/>
    <w:multiLevelType w:val="multilevel"/>
    <w:tmpl w:val="0053208E"/>
    <w:lvl w:ilvl="0" w:tentative="0">
      <w:start w:val="1"/>
      <w:numFmt w:val="upperLetter"/>
      <w:lvlText w:val="%1."/>
      <w:lvlJc w:val="left"/>
      <w:pPr>
        <w:ind w:left="836" w:hanging="396"/>
        <w:jc w:val="left"/>
      </w:pPr>
      <w:rPr>
        <w:rFonts w:hint="default" w:ascii="Calibri" w:hAnsi="Calibri" w:eastAsia="Calibri" w:cs="Calibri"/>
        <w:b/>
        <w:bCs/>
        <w:i w:val="0"/>
        <w:iCs w:val="0"/>
        <w:color w:val="767070"/>
        <w:spacing w:val="-1"/>
        <w:w w:val="93"/>
        <w:sz w:val="32"/>
        <w:szCs w:val="32"/>
        <w:lang w:val="vi" w:eastAsia="en-US" w:bidi="ar-SA"/>
      </w:rPr>
    </w:lvl>
    <w:lvl w:ilvl="1" w:tentative="0">
      <w:start w:val="1"/>
      <w:numFmt w:val="decimal"/>
      <w:lvlText w:val="%2."/>
      <w:lvlJc w:val="left"/>
      <w:pPr>
        <w:ind w:left="1104" w:hanging="396"/>
        <w:jc w:val="left"/>
      </w:pPr>
      <w:rPr>
        <w:rFonts w:hint="default" w:ascii="Times New Roman" w:hAnsi="Times New Roman" w:eastAsia="Calibri" w:cs="Times New Roman"/>
        <w:b/>
        <w:bCs/>
        <w:i w:val="0"/>
        <w:iCs w:val="0"/>
        <w:spacing w:val="0"/>
        <w:w w:val="99"/>
        <w:sz w:val="26"/>
        <w:szCs w:val="26"/>
        <w:lang w:val="vi" w:eastAsia="en-US" w:bidi="ar-SA"/>
      </w:rPr>
    </w:lvl>
    <w:lvl w:ilvl="2" w:tentative="0">
      <w:start w:val="1"/>
      <w:numFmt w:val="decimal"/>
      <w:lvlText w:val="%2.%3."/>
      <w:lvlJc w:val="left"/>
      <w:pPr>
        <w:ind w:left="1500" w:hanging="432"/>
        <w:jc w:val="left"/>
      </w:pPr>
      <w:rPr>
        <w:rFonts w:hint="default" w:ascii="Calibri" w:hAnsi="Calibri" w:eastAsia="Calibri" w:cs="Calibri"/>
        <w:b w:val="0"/>
        <w:bCs w:val="0"/>
        <w:i w:val="0"/>
        <w:iCs w:val="0"/>
        <w:spacing w:val="-1"/>
        <w:w w:val="99"/>
        <w:sz w:val="26"/>
        <w:szCs w:val="26"/>
        <w:lang w:val="vi" w:eastAsia="en-US" w:bidi="ar-SA"/>
      </w:rPr>
    </w:lvl>
    <w:lvl w:ilvl="3" w:tentative="0">
      <w:start w:val="0"/>
      <w:numFmt w:val="bullet"/>
      <w:lvlText w:val="•"/>
      <w:lvlJc w:val="left"/>
      <w:pPr>
        <w:ind w:left="2641" w:hanging="432"/>
      </w:pPr>
      <w:rPr>
        <w:rFonts w:hint="default"/>
        <w:lang w:val="vi" w:eastAsia="en-US" w:bidi="ar-SA"/>
      </w:rPr>
    </w:lvl>
    <w:lvl w:ilvl="4" w:tentative="0">
      <w:start w:val="0"/>
      <w:numFmt w:val="bullet"/>
      <w:lvlText w:val="•"/>
      <w:lvlJc w:val="left"/>
      <w:pPr>
        <w:ind w:left="3782" w:hanging="432"/>
      </w:pPr>
      <w:rPr>
        <w:rFonts w:hint="default"/>
        <w:lang w:val="vi" w:eastAsia="en-US" w:bidi="ar-SA"/>
      </w:rPr>
    </w:lvl>
    <w:lvl w:ilvl="5" w:tentative="0">
      <w:start w:val="0"/>
      <w:numFmt w:val="bullet"/>
      <w:lvlText w:val="•"/>
      <w:lvlJc w:val="left"/>
      <w:pPr>
        <w:ind w:left="4924" w:hanging="432"/>
      </w:pPr>
      <w:rPr>
        <w:rFonts w:hint="default"/>
        <w:lang w:val="vi" w:eastAsia="en-US" w:bidi="ar-SA"/>
      </w:rPr>
    </w:lvl>
    <w:lvl w:ilvl="6" w:tentative="0">
      <w:start w:val="0"/>
      <w:numFmt w:val="bullet"/>
      <w:lvlText w:val="•"/>
      <w:lvlJc w:val="left"/>
      <w:pPr>
        <w:ind w:left="6065" w:hanging="432"/>
      </w:pPr>
      <w:rPr>
        <w:rFonts w:hint="default"/>
        <w:lang w:val="vi" w:eastAsia="en-US" w:bidi="ar-SA"/>
      </w:rPr>
    </w:lvl>
    <w:lvl w:ilvl="7" w:tentative="0">
      <w:start w:val="0"/>
      <w:numFmt w:val="bullet"/>
      <w:lvlText w:val="•"/>
      <w:lvlJc w:val="left"/>
      <w:pPr>
        <w:ind w:left="7207" w:hanging="432"/>
      </w:pPr>
      <w:rPr>
        <w:rFonts w:hint="default"/>
        <w:lang w:val="vi" w:eastAsia="en-US" w:bidi="ar-SA"/>
      </w:rPr>
    </w:lvl>
    <w:lvl w:ilvl="8" w:tentative="0">
      <w:start w:val="0"/>
      <w:numFmt w:val="bullet"/>
      <w:lvlText w:val="•"/>
      <w:lvlJc w:val="left"/>
      <w:pPr>
        <w:ind w:left="8348" w:hanging="432"/>
      </w:pPr>
      <w:rPr>
        <w:rFonts w:hint="default"/>
        <w:lang w:val="vi" w:eastAsia="en-US" w:bidi="ar-SA"/>
      </w:rPr>
    </w:lvl>
  </w:abstractNum>
  <w:abstractNum w:abstractNumId="3">
    <w:nsid w:val="59ADCABA"/>
    <w:multiLevelType w:val="multilevel"/>
    <w:tmpl w:val="59ADCABA"/>
    <w:lvl w:ilvl="0" w:tentative="0">
      <w:start w:val="0"/>
      <w:numFmt w:val="bullet"/>
      <w:lvlText w:val=""/>
      <w:lvlJc w:val="left"/>
      <w:pPr>
        <w:ind w:left="1274" w:hanging="207"/>
      </w:pPr>
      <w:rPr>
        <w:rFonts w:hint="default" w:ascii="Symbol" w:hAnsi="Symbol" w:eastAsia="Symbol" w:cs="Symbol"/>
        <w:b w:val="0"/>
        <w:bCs w:val="0"/>
        <w:i w:val="0"/>
        <w:iCs w:val="0"/>
        <w:spacing w:val="0"/>
        <w:w w:val="99"/>
        <w:sz w:val="20"/>
        <w:szCs w:val="20"/>
        <w:lang w:val="vi" w:eastAsia="en-US" w:bidi="ar-SA"/>
      </w:rPr>
    </w:lvl>
    <w:lvl w:ilvl="1" w:tentative="0">
      <w:start w:val="0"/>
      <w:numFmt w:val="bullet"/>
      <w:lvlText w:val="o"/>
      <w:lvlJc w:val="left"/>
      <w:pPr>
        <w:ind w:left="2148" w:hanging="360"/>
      </w:pPr>
      <w:rPr>
        <w:rFonts w:hint="default" w:ascii="Courier New" w:hAnsi="Courier New" w:eastAsia="Courier New" w:cs="Courier New"/>
        <w:b w:val="0"/>
        <w:bCs w:val="0"/>
        <w:i w:val="0"/>
        <w:iCs w:val="0"/>
        <w:spacing w:val="0"/>
        <w:w w:val="99"/>
        <w:sz w:val="20"/>
        <w:szCs w:val="20"/>
        <w:lang w:val="vi" w:eastAsia="en-US" w:bidi="ar-SA"/>
      </w:rPr>
    </w:lvl>
    <w:lvl w:ilvl="2" w:tentative="0">
      <w:start w:val="0"/>
      <w:numFmt w:val="bullet"/>
      <w:lvlText w:val="•"/>
      <w:lvlJc w:val="left"/>
      <w:pPr>
        <w:ind w:left="3083" w:hanging="360"/>
      </w:pPr>
      <w:rPr>
        <w:rFonts w:hint="default"/>
        <w:lang w:val="vi" w:eastAsia="en-US" w:bidi="ar-SA"/>
      </w:rPr>
    </w:lvl>
    <w:lvl w:ilvl="3" w:tentative="0">
      <w:start w:val="0"/>
      <w:numFmt w:val="bullet"/>
      <w:lvlText w:val="•"/>
      <w:lvlJc w:val="left"/>
      <w:pPr>
        <w:ind w:left="4026" w:hanging="360"/>
      </w:pPr>
      <w:rPr>
        <w:rFonts w:hint="default"/>
        <w:lang w:val="vi" w:eastAsia="en-US" w:bidi="ar-SA"/>
      </w:rPr>
    </w:lvl>
    <w:lvl w:ilvl="4" w:tentative="0">
      <w:start w:val="0"/>
      <w:numFmt w:val="bullet"/>
      <w:lvlText w:val="•"/>
      <w:lvlJc w:val="left"/>
      <w:pPr>
        <w:ind w:left="4970" w:hanging="360"/>
      </w:pPr>
      <w:rPr>
        <w:rFonts w:hint="default"/>
        <w:lang w:val="vi" w:eastAsia="en-US" w:bidi="ar-SA"/>
      </w:rPr>
    </w:lvl>
    <w:lvl w:ilvl="5" w:tentative="0">
      <w:start w:val="0"/>
      <w:numFmt w:val="bullet"/>
      <w:lvlText w:val="•"/>
      <w:lvlJc w:val="left"/>
      <w:pPr>
        <w:ind w:left="5913" w:hanging="360"/>
      </w:pPr>
      <w:rPr>
        <w:rFonts w:hint="default"/>
        <w:lang w:val="vi" w:eastAsia="en-US" w:bidi="ar-SA"/>
      </w:rPr>
    </w:lvl>
    <w:lvl w:ilvl="6" w:tentative="0">
      <w:start w:val="0"/>
      <w:numFmt w:val="bullet"/>
      <w:lvlText w:val="•"/>
      <w:lvlJc w:val="left"/>
      <w:pPr>
        <w:ind w:left="6857" w:hanging="360"/>
      </w:pPr>
      <w:rPr>
        <w:rFonts w:hint="default"/>
        <w:lang w:val="vi" w:eastAsia="en-US" w:bidi="ar-SA"/>
      </w:rPr>
    </w:lvl>
    <w:lvl w:ilvl="7" w:tentative="0">
      <w:start w:val="0"/>
      <w:numFmt w:val="bullet"/>
      <w:lvlText w:val="•"/>
      <w:lvlJc w:val="left"/>
      <w:pPr>
        <w:ind w:left="7800" w:hanging="360"/>
      </w:pPr>
      <w:rPr>
        <w:rFonts w:hint="default"/>
        <w:lang w:val="vi" w:eastAsia="en-US" w:bidi="ar-SA"/>
      </w:rPr>
    </w:lvl>
    <w:lvl w:ilvl="8" w:tentative="0">
      <w:start w:val="0"/>
      <w:numFmt w:val="bullet"/>
      <w:lvlText w:val="•"/>
      <w:lvlJc w:val="left"/>
      <w:pPr>
        <w:ind w:left="8744" w:hanging="360"/>
      </w:pPr>
      <w:rPr>
        <w:rFonts w:hint="default"/>
        <w:lang w:val="vi"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C47"/>
    <w:rsid w:val="002B7BF4"/>
    <w:rsid w:val="002F460F"/>
    <w:rsid w:val="003A5CDC"/>
    <w:rsid w:val="003C6A1B"/>
    <w:rsid w:val="004171E0"/>
    <w:rsid w:val="00463075"/>
    <w:rsid w:val="004C6682"/>
    <w:rsid w:val="00533163"/>
    <w:rsid w:val="00647C47"/>
    <w:rsid w:val="00847735"/>
    <w:rsid w:val="00991BAD"/>
    <w:rsid w:val="00A76080"/>
    <w:rsid w:val="00CE2BC8"/>
    <w:rsid w:val="00D174D9"/>
    <w:rsid w:val="00E85092"/>
    <w:rsid w:val="00F707CF"/>
    <w:rsid w:val="00F75DF7"/>
    <w:rsid w:val="01827350"/>
    <w:rsid w:val="06385FC4"/>
    <w:rsid w:val="09C8A2D9"/>
    <w:rsid w:val="0EA40A65"/>
    <w:rsid w:val="131B4F68"/>
    <w:rsid w:val="14BC4154"/>
    <w:rsid w:val="1BA00373"/>
    <w:rsid w:val="1BF260EF"/>
    <w:rsid w:val="214A1767"/>
    <w:rsid w:val="28C834E5"/>
    <w:rsid w:val="29972DE5"/>
    <w:rsid w:val="2B8016E3"/>
    <w:rsid w:val="2EFD2E6A"/>
    <w:rsid w:val="2F2A0BE4"/>
    <w:rsid w:val="2FF035C9"/>
    <w:rsid w:val="32AE71B3"/>
    <w:rsid w:val="3FC27B53"/>
    <w:rsid w:val="42342E75"/>
    <w:rsid w:val="4B2923A8"/>
    <w:rsid w:val="4F9B724B"/>
    <w:rsid w:val="5358344A"/>
    <w:rsid w:val="55863ACB"/>
    <w:rsid w:val="55CB3ECF"/>
    <w:rsid w:val="567464A9"/>
    <w:rsid w:val="5E9258A8"/>
    <w:rsid w:val="5F014D37"/>
    <w:rsid w:val="63E45201"/>
    <w:rsid w:val="678036DB"/>
    <w:rsid w:val="6BBB352D"/>
    <w:rsid w:val="6BD821D8"/>
    <w:rsid w:val="6EA279E8"/>
    <w:rsid w:val="72725752"/>
    <w:rsid w:val="76137487"/>
    <w:rsid w:val="7955321E"/>
    <w:rsid w:val="7A2B3800"/>
    <w:rsid w:val="7E3559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vi" w:eastAsia="en-US" w:bidi="ar-SA"/>
    </w:rPr>
  </w:style>
  <w:style w:type="paragraph" w:styleId="2">
    <w:name w:val="heading 1"/>
    <w:basedOn w:val="1"/>
    <w:qFormat/>
    <w:uiPriority w:val="1"/>
    <w:pPr>
      <w:ind w:left="424"/>
      <w:jc w:val="center"/>
      <w:outlineLvl w:val="0"/>
    </w:pPr>
    <w:rPr>
      <w:rFonts w:ascii="Cambria" w:hAnsi="Cambria" w:eastAsia="Cambria" w:cs="Cambria"/>
      <w:b/>
      <w:bCs/>
      <w:sz w:val="40"/>
      <w:szCs w:val="40"/>
    </w:rPr>
  </w:style>
  <w:style w:type="paragraph" w:styleId="3">
    <w:name w:val="heading 2"/>
    <w:basedOn w:val="1"/>
    <w:qFormat/>
    <w:uiPriority w:val="1"/>
    <w:pPr>
      <w:spacing w:before="355"/>
      <w:ind w:left="424" w:right="1"/>
      <w:jc w:val="center"/>
      <w:outlineLvl w:val="1"/>
    </w:pPr>
    <w:rPr>
      <w:b/>
      <w:bCs/>
      <w:sz w:val="30"/>
      <w:szCs w:val="30"/>
    </w:rPr>
  </w:style>
  <w:style w:type="paragraph" w:styleId="4">
    <w:name w:val="heading 3"/>
    <w:basedOn w:val="1"/>
    <w:qFormat/>
    <w:uiPriority w:val="1"/>
    <w:pPr>
      <w:ind w:left="141"/>
      <w:outlineLvl w:val="2"/>
    </w:pPr>
    <w:rPr>
      <w:rFonts w:ascii="Arial" w:hAnsi="Arial" w:eastAsia="Arial" w:cs="Arial"/>
      <w:b/>
      <w:bCs/>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6"/>
      <w:szCs w:val="26"/>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19"/>
      <w:ind w:left="1273" w:hanging="360"/>
    </w:p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customXml" Target="../customXml/item4.xml"/><Relationship Id="rId51" Type="http://schemas.openxmlformats.org/officeDocument/2006/relationships/customXml" Target="../customXml/item3.xml"/><Relationship Id="rId50" Type="http://schemas.openxmlformats.org/officeDocument/2006/relationships/customXml" Target="../customXml/item2.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222964FF3F004940A586354C555C95DA" ma:contentTypeVersion="7" ma:contentTypeDescription="Tạo tài liệu mới." ma:contentTypeScope="" ma:versionID="23f4f94e06020b25565233aaf2952740">
  <xsd:schema xmlns:xsd="http://www.w3.org/2001/XMLSchema" xmlns:xs="http://www.w3.org/2001/XMLSchema" xmlns:p="http://schemas.microsoft.com/office/2006/metadata/properties" xmlns:ns2="f7c84132-0c58-4b65-8914-57d2d0330416" targetNamespace="http://schemas.microsoft.com/office/2006/metadata/properties" ma:root="true" ma:fieldsID="772591d1812669b99b4658a3d32aaf36" ns2:_="">
    <xsd:import namespace="f7c84132-0c58-4b65-8914-57d2d03304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c84132-0c58-4b65-8914-57d2d03304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9AD311-E8F6-42FA-A294-8B23D8F3902E}">
  <ds:schemaRefs/>
</ds:datastoreItem>
</file>

<file path=customXml/itemProps3.xml><?xml version="1.0" encoding="utf-8"?>
<ds:datastoreItem xmlns:ds="http://schemas.openxmlformats.org/officeDocument/2006/customXml" ds:itemID="{6D768417-8B56-4CA1-8066-29A9D30A9A6F}">
  <ds:schemaRefs/>
</ds:datastoreItem>
</file>

<file path=customXml/itemProps4.xml><?xml version="1.0" encoding="utf-8"?>
<ds:datastoreItem xmlns:ds="http://schemas.openxmlformats.org/officeDocument/2006/customXml" ds:itemID="{E4E65064-2BAF-4758-867C-A773231B9532}">
  <ds:schemaRefs/>
</ds:datastoreItem>
</file>

<file path=docProps/app.xml><?xml version="1.0" encoding="utf-8"?>
<Properties xmlns="http://schemas.openxmlformats.org/officeDocument/2006/extended-properties" xmlns:vt="http://schemas.openxmlformats.org/officeDocument/2006/docPropsVTypes">
  <Template>Normal</Template>
  <Pages>18</Pages>
  <Words>500</Words>
  <Characters>2851</Characters>
  <Lines>23</Lines>
  <Paragraphs>6</Paragraphs>
  <TotalTime>60</TotalTime>
  <ScaleCrop>false</ScaleCrop>
  <LinksUpToDate>false</LinksUpToDate>
  <CharactersWithSpaces>3345</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2025-04-30T13:39:00Z</dcterms:created>
  <dc:creator>Joanna Hartvickson</dc:creator>
  <cp:lastModifiedBy>Quân Tô Công</cp:lastModifiedBy>
  <dcterms:modified xsi:type="dcterms:W3CDTF">2025-05-01T02:58:29Z</dcterms:modified>
  <dc:title>Dùng Terraform và CloudFormation để quản lý và triển khai hạ tầng AWS</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for Microsoft 365</vt:lpwstr>
  </property>
  <property fmtid="{D5CDD505-2E9C-101B-9397-08002B2CF9AE}" pid="4" name="LastSaved">
    <vt:filetime>2025-04-30T00:00:00Z</vt:filetime>
  </property>
  <property fmtid="{D5CDD505-2E9C-101B-9397-08002B2CF9AE}" pid="5" name="Producer">
    <vt:lpwstr>3-Heights(TM) PDF Security Shell 4.8.25.2 (http://www.pdf-tools.com)</vt:lpwstr>
  </property>
  <property fmtid="{D5CDD505-2E9C-101B-9397-08002B2CF9AE}" pid="6" name="KSOProductBuildVer">
    <vt:lpwstr>1033-12.2.0.20795</vt:lpwstr>
  </property>
  <property fmtid="{D5CDD505-2E9C-101B-9397-08002B2CF9AE}" pid="7" name="ICV">
    <vt:lpwstr>EB73533249064B10825E9DC32DE2E896_12</vt:lpwstr>
  </property>
  <property fmtid="{D5CDD505-2E9C-101B-9397-08002B2CF9AE}" pid="8" name="ContentTypeId">
    <vt:lpwstr>0x010100222964FF3F004940A586354C555C95DA</vt:lpwstr>
  </property>
</Properties>
</file>